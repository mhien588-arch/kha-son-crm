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58756"/>
    <w:p w14:paraId="6D770C4D"/>
    <w:p w14:paraId="448A17BB"/>
    <w:p w14:paraId="24A959BC"/>
    <w:p w14:paraId="10A1F4C2">
      <w:pPr>
        <w:jc w:val="center"/>
      </w:pPr>
      <w:r>
        <w:rPr>
          <w:b/>
          <w:i w:val="0"/>
          <w:color w:val="0D47A1"/>
          <w:sz w:val="40"/>
          <w:u w:val="none"/>
        </w:rPr>
        <w:t>KHA SƠN GREEN HOME</w:t>
      </w:r>
    </w:p>
    <w:p w14:paraId="529F723F">
      <w:pPr>
        <w:jc w:val="center"/>
      </w:pPr>
      <w:r>
        <w:rPr>
          <w:b/>
          <w:i w:val="0"/>
          <w:color w:val="212121"/>
          <w:sz w:val="34"/>
          <w:u w:val="none"/>
        </w:rPr>
        <w:t>HƯỚNG DẪN DÀNH CHO NHÂN SỰ</w:t>
      </w:r>
      <w:r>
        <w:rPr>
          <w:b w:val="0"/>
          <w:i w:val="0"/>
          <w:color w:val="616161"/>
          <w:sz w:val="24"/>
          <w:u w:val="none"/>
        </w:rPr>
        <w:br w:type="textWrapping"/>
      </w:r>
      <w:r>
        <w:rPr>
          <w:b w:val="0"/>
          <w:i w:val="0"/>
          <w:color w:val="616161"/>
          <w:sz w:val="24"/>
          <w:u w:val="none"/>
        </w:rPr>
        <w:t>(Nhân viên mới và Sale)</w:t>
      </w:r>
    </w:p>
    <w:p w14:paraId="1A934CB9"/>
    <w:p w14:paraId="56233977"/>
    <w:p w14:paraId="20276622"/>
    <w:p w14:paraId="2173E4A9">
      <w:pPr>
        <w:jc w:val="center"/>
      </w:pPr>
      <w:r>
        <w:rPr>
          <w:b w:val="0"/>
          <w:i w:val="0"/>
          <w:color w:val="616161"/>
          <w:sz w:val="22"/>
          <w:u w:val="none"/>
        </w:rPr>
        <w:t>Đất nền KCN Phú Bình, Thái Nguyên</w:t>
      </w:r>
      <w:r>
        <w:rPr>
          <w:b w:val="0"/>
          <w:i w:val="0"/>
          <w:color w:val="616161"/>
          <w:sz w:val="22"/>
          <w:u w:val="none"/>
        </w:rPr>
        <w:br w:type="textWrapping"/>
      </w:r>
      <w:r>
        <w:rPr>
          <w:b w:val="0"/>
          <w:i w:val="0"/>
          <w:color w:val="616161"/>
          <w:sz w:val="20"/>
          <w:u w:val="none"/>
        </w:rPr>
        <w:t>Hotline: 0368.557.832  |  Cập nhật: 17/05/2026</w:t>
      </w:r>
    </w:p>
    <w:p w14:paraId="632B669B">
      <w:r>
        <w:br w:type="page"/>
      </w:r>
    </w:p>
    <w:p w14:paraId="2340795F">
      <w:pPr>
        <w:pBdr>
          <w:bottom w:val="single" w:color="0D47A1" w:sz="6" w:space="0"/>
        </w:pBdr>
        <w:spacing w:before="320" w:after="80"/>
      </w:pPr>
      <w:r>
        <w:rPr>
          <w:b/>
          <w:i w:val="0"/>
          <w:color w:val="0D47A1"/>
          <w:sz w:val="32"/>
          <w:u w:val="none"/>
        </w:rPr>
        <w:t>1. CHÀO MỪNG BẠN ĐẾN VỚI TEAM KHA SƠN!</w:t>
      </w:r>
    </w:p>
    <w:p w14:paraId="2192CFE0">
      <w:pPr>
        <w:spacing w:before="40" w:after="40"/>
      </w:pPr>
      <w:r>
        <w:rPr>
          <w:b w:val="0"/>
          <w:i w:val="0"/>
          <w:color w:val="212121"/>
          <w:sz w:val="22"/>
          <w:u w:val="none"/>
        </w:rPr>
        <w:t>Bạn vừa gia nhập team sale dự án đất nền Kha Sơn Green Home tại KCN Phú Bình, Thái Nguyên. Tài liệu này hướng dẫn bạn từng bước để bắt đầu làm việc hiệu quả ngay từ ngày đầu tiên.</w:t>
      </w:r>
    </w:p>
    <w:p w14:paraId="71A40FE8">
      <w:pPr>
        <w:spacing w:before="240" w:after="40"/>
      </w:pPr>
      <w:r>
        <w:rPr>
          <w:b/>
          <w:i w:val="0"/>
          <w:color w:val="1565C0"/>
          <w:sz w:val="26"/>
          <w:u w:val="none"/>
        </w:rPr>
        <w:t>Thông tin dự 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59FB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0D47A1" w:sz="6" w:space="0"/>
              <w:left w:val="single" w:color="0D47A1" w:sz="6" w:space="0"/>
              <w:bottom w:val="single" w:color="0D47A1" w:sz="6" w:space="0"/>
              <w:right w:val="single" w:color="0D47A1" w:sz="6" w:space="0"/>
            </w:tcBorders>
            <w:shd w:val="clear" w:color="auto" w:fill="0D47A1"/>
          </w:tcPr>
          <w:p w14:paraId="2D468194">
            <w:pPr>
              <w:spacing w:before="60" w:after="60" w:line="240" w:lineRule="auto"/>
              <w:jc w:val="center"/>
            </w:pPr>
            <w:r>
              <w:rPr>
                <w:b/>
                <w:i w:val="0"/>
                <w:color w:val="FFFFFF"/>
                <w:sz w:val="20"/>
                <w:u w:val="none"/>
              </w:rPr>
              <w:t>Hạng mục</w:t>
            </w:r>
          </w:p>
        </w:tc>
        <w:tc>
          <w:tcPr>
            <w:tcW w:w="5669" w:type="dxa"/>
            <w:tcBorders>
              <w:top w:val="single" w:color="0D47A1" w:sz="6" w:space="0"/>
              <w:left w:val="single" w:color="0D47A1" w:sz="6" w:space="0"/>
              <w:bottom w:val="single" w:color="0D47A1" w:sz="6" w:space="0"/>
              <w:right w:val="single" w:color="0D47A1" w:sz="6" w:space="0"/>
            </w:tcBorders>
            <w:shd w:val="clear" w:color="auto" w:fill="0D47A1"/>
          </w:tcPr>
          <w:p w14:paraId="3B2B01A1">
            <w:pPr>
              <w:spacing w:before="60" w:after="60" w:line="240" w:lineRule="auto"/>
              <w:jc w:val="center"/>
            </w:pPr>
            <w:r>
              <w:rPr>
                <w:b/>
                <w:i w:val="0"/>
                <w:color w:val="FFFFFF"/>
                <w:sz w:val="20"/>
                <w:u w:val="none"/>
              </w:rPr>
              <w:t>Chi tiết</w:t>
            </w:r>
          </w:p>
        </w:tc>
      </w:tr>
      <w:tr w14:paraId="1236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62F76DE2">
            <w:pPr>
              <w:spacing w:before="40" w:after="40" w:line="240" w:lineRule="auto"/>
            </w:pPr>
            <w:r>
              <w:rPr>
                <w:b w:val="0"/>
                <w:i w:val="0"/>
                <w:sz w:val="20"/>
                <w:u w:val="none"/>
              </w:rPr>
              <w:t>Tên dự án</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01FB6682">
            <w:pPr>
              <w:spacing w:before="40" w:after="40" w:line="240" w:lineRule="auto"/>
            </w:pPr>
            <w:r>
              <w:rPr>
                <w:b w:val="0"/>
                <w:i w:val="0"/>
                <w:sz w:val="20"/>
                <w:u w:val="none"/>
              </w:rPr>
              <w:t>Kha Sơn Green Home</w:t>
            </w:r>
          </w:p>
        </w:tc>
      </w:tr>
      <w:tr w14:paraId="73AC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3923702C">
            <w:pPr>
              <w:spacing w:before="40" w:after="40" w:line="240" w:lineRule="auto"/>
            </w:pPr>
            <w:r>
              <w:rPr>
                <w:b w:val="0"/>
                <w:i w:val="0"/>
                <w:sz w:val="20"/>
                <w:u w:val="none"/>
              </w:rPr>
              <w:t>Vị trí</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55FB6CC3">
            <w:pPr>
              <w:spacing w:before="40" w:after="40" w:line="240" w:lineRule="auto"/>
            </w:pPr>
            <w:r>
              <w:rPr>
                <w:b w:val="0"/>
                <w:i w:val="0"/>
                <w:sz w:val="20"/>
                <w:u w:val="none"/>
              </w:rPr>
              <w:t>Gần KCN Phú Bình, Thái Nguyên</w:t>
            </w:r>
          </w:p>
        </w:tc>
      </w:tr>
      <w:tr w14:paraId="085F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381CAC37">
            <w:pPr>
              <w:spacing w:before="40" w:after="40" w:line="240" w:lineRule="auto"/>
            </w:pPr>
            <w:r>
              <w:rPr>
                <w:b w:val="0"/>
                <w:i w:val="0"/>
                <w:sz w:val="20"/>
                <w:u w:val="none"/>
              </w:rPr>
              <w:t>Sản phẩm</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43A21C6F">
            <w:pPr>
              <w:spacing w:before="40" w:after="40" w:line="240" w:lineRule="auto"/>
            </w:pPr>
            <w:r>
              <w:rPr>
                <w:b w:val="0"/>
                <w:i w:val="0"/>
                <w:sz w:val="20"/>
                <w:u w:val="none"/>
              </w:rPr>
              <w:t>Đất nền diện tích 80–120m²</w:t>
            </w:r>
          </w:p>
        </w:tc>
      </w:tr>
      <w:tr w14:paraId="5749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222A7579">
            <w:pPr>
              <w:spacing w:before="40" w:after="40" w:line="240" w:lineRule="auto"/>
            </w:pPr>
            <w:r>
              <w:rPr>
                <w:b w:val="0"/>
                <w:i w:val="0"/>
                <w:sz w:val="20"/>
                <w:u w:val="none"/>
              </w:rPr>
              <w:t>Giá từ</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5C5EE9CD">
            <w:pPr>
              <w:spacing w:before="40" w:after="40" w:line="240" w:lineRule="auto"/>
              <w:rPr>
                <w:rFonts w:hint="default"/>
                <w:b w:val="0"/>
                <w:i w:val="0"/>
                <w:sz w:val="20"/>
                <w:u w:val="none"/>
                <w:lang w:val="vi-VN"/>
              </w:rPr>
            </w:pPr>
            <w:r>
              <w:rPr>
                <w:rFonts w:hint="default"/>
                <w:b w:val="0"/>
                <w:i w:val="0"/>
                <w:sz w:val="20"/>
                <w:u w:val="none"/>
                <w:lang w:val="vi-VN"/>
              </w:rPr>
              <w:t>18</w:t>
            </w:r>
            <w:r>
              <w:rPr>
                <w:b w:val="0"/>
                <w:i w:val="0"/>
                <w:sz w:val="20"/>
                <w:u w:val="none"/>
              </w:rPr>
              <w:t xml:space="preserve"> triệu đồng</w:t>
            </w:r>
            <w:r>
              <w:rPr>
                <w:rFonts w:hint="default"/>
                <w:b w:val="0"/>
                <w:i w:val="0"/>
                <w:sz w:val="20"/>
                <w:u w:val="none"/>
                <w:lang w:val="vi-VN"/>
              </w:rPr>
              <w:t>/m2</w:t>
            </w:r>
          </w:p>
        </w:tc>
      </w:tr>
      <w:tr w14:paraId="09F4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02CCC4D7">
            <w:pPr>
              <w:spacing w:before="40" w:after="40" w:line="240" w:lineRule="auto"/>
            </w:pPr>
            <w:r>
              <w:rPr>
                <w:b w:val="0"/>
                <w:i w:val="0"/>
                <w:sz w:val="20"/>
                <w:u w:val="none"/>
              </w:rPr>
              <w:t>Pháp lý</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6EC59C68">
            <w:pPr>
              <w:spacing w:before="40" w:after="40" w:line="240" w:lineRule="auto"/>
            </w:pPr>
            <w:r>
              <w:rPr>
                <w:b w:val="0"/>
                <w:i w:val="0"/>
                <w:sz w:val="20"/>
                <w:u w:val="none"/>
              </w:rPr>
              <w:t>Sổ đỏ lâu dài, minh bạch</w:t>
            </w:r>
          </w:p>
        </w:tc>
      </w:tr>
      <w:tr w14:paraId="3FAD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5E490BA9">
            <w:pPr>
              <w:spacing w:before="40" w:after="40" w:line="240" w:lineRule="auto"/>
            </w:pPr>
            <w:r>
              <w:rPr>
                <w:b w:val="0"/>
                <w:i w:val="0"/>
                <w:sz w:val="20"/>
                <w:u w:val="none"/>
              </w:rPr>
              <w:t>Hotline</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46BD61B2">
            <w:pPr>
              <w:spacing w:before="40" w:after="40" w:line="240" w:lineRule="auto"/>
            </w:pPr>
            <w:r>
              <w:rPr>
                <w:b w:val="0"/>
                <w:i w:val="0"/>
                <w:sz w:val="20"/>
                <w:u w:val="none"/>
              </w:rPr>
              <w:t>0368.557.832</w:t>
            </w:r>
          </w:p>
        </w:tc>
      </w:tr>
    </w:tbl>
    <w:p w14:paraId="7E50030A"/>
    <w:p w14:paraId="157A381D">
      <w:pPr>
        <w:spacing w:before="240" w:after="40"/>
      </w:pPr>
      <w:r>
        <w:rPr>
          <w:b/>
          <w:i w:val="0"/>
          <w:color w:val="1565C0"/>
          <w:sz w:val="26"/>
          <w:u w:val="none"/>
        </w:rPr>
        <w:t>Đội ngũ của bạn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4252"/>
      </w:tblGrid>
      <w:tr w14:paraId="277C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0D47A1" w:sz="6" w:space="0"/>
              <w:left w:val="single" w:color="0D47A1" w:sz="6" w:space="0"/>
              <w:bottom w:val="single" w:color="0D47A1" w:sz="6" w:space="0"/>
              <w:right w:val="single" w:color="0D47A1" w:sz="6" w:space="0"/>
            </w:tcBorders>
            <w:shd w:val="clear" w:color="auto" w:fill="0D47A1"/>
          </w:tcPr>
          <w:p w14:paraId="42B4D6F6">
            <w:pPr>
              <w:spacing w:before="60" w:after="60" w:line="240" w:lineRule="auto"/>
              <w:jc w:val="center"/>
            </w:pPr>
            <w:r>
              <w:rPr>
                <w:b/>
                <w:i w:val="0"/>
                <w:color w:val="FFFFFF"/>
                <w:sz w:val="20"/>
                <w:u w:val="none"/>
              </w:rPr>
              <w:t>Tên</w:t>
            </w:r>
          </w:p>
        </w:tc>
        <w:tc>
          <w:tcPr>
            <w:tcW w:w="2268" w:type="dxa"/>
            <w:tcBorders>
              <w:top w:val="single" w:color="0D47A1" w:sz="6" w:space="0"/>
              <w:left w:val="single" w:color="0D47A1" w:sz="6" w:space="0"/>
              <w:bottom w:val="single" w:color="0D47A1" w:sz="6" w:space="0"/>
              <w:right w:val="single" w:color="0D47A1" w:sz="6" w:space="0"/>
            </w:tcBorders>
            <w:shd w:val="clear" w:color="auto" w:fill="0D47A1"/>
          </w:tcPr>
          <w:p w14:paraId="4CC8D441">
            <w:pPr>
              <w:spacing w:before="60" w:after="60" w:line="240" w:lineRule="auto"/>
              <w:jc w:val="center"/>
            </w:pPr>
            <w:r>
              <w:rPr>
                <w:b/>
                <w:i w:val="0"/>
                <w:color w:val="FFFFFF"/>
                <w:sz w:val="20"/>
                <w:u w:val="none"/>
              </w:rPr>
              <w:t>Vai trò</w:t>
            </w:r>
          </w:p>
        </w:tc>
        <w:tc>
          <w:tcPr>
            <w:tcW w:w="4252" w:type="dxa"/>
            <w:tcBorders>
              <w:top w:val="single" w:color="0D47A1" w:sz="6" w:space="0"/>
              <w:left w:val="single" w:color="0D47A1" w:sz="6" w:space="0"/>
              <w:bottom w:val="single" w:color="0D47A1" w:sz="6" w:space="0"/>
              <w:right w:val="single" w:color="0D47A1" w:sz="6" w:space="0"/>
            </w:tcBorders>
            <w:shd w:val="clear" w:color="auto" w:fill="0D47A1"/>
          </w:tcPr>
          <w:p w14:paraId="4E24674B">
            <w:pPr>
              <w:spacing w:before="60" w:after="60" w:line="240" w:lineRule="auto"/>
              <w:jc w:val="center"/>
            </w:pPr>
            <w:r>
              <w:rPr>
                <w:b/>
                <w:i w:val="0"/>
                <w:color w:val="FFFFFF"/>
                <w:sz w:val="20"/>
                <w:u w:val="none"/>
              </w:rPr>
              <w:t>Liên hệ khi</w:t>
            </w:r>
          </w:p>
        </w:tc>
      </w:tr>
      <w:tr w14:paraId="24AF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E3F2FD"/>
          </w:tcPr>
          <w:p w14:paraId="7BAEC8FB">
            <w:pPr>
              <w:spacing w:before="40" w:after="40" w:line="240" w:lineRule="auto"/>
            </w:pPr>
            <w:r>
              <w:rPr>
                <w:b w:val="0"/>
                <w:i w:val="0"/>
                <w:sz w:val="20"/>
                <w:u w:val="none"/>
              </w:rPr>
              <w:t>Hiển</w:t>
            </w:r>
          </w:p>
        </w:tc>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27122EDE">
            <w:pPr>
              <w:spacing w:before="40" w:after="40" w:line="240" w:lineRule="auto"/>
            </w:pPr>
            <w:r>
              <w:rPr>
                <w:b w:val="0"/>
                <w:i w:val="0"/>
                <w:sz w:val="20"/>
                <w:u w:val="none"/>
              </w:rPr>
              <w:t>Trưởng nhóm</w:t>
            </w:r>
          </w:p>
        </w:tc>
        <w:tc>
          <w:tcPr>
            <w:tcW w:w="4252" w:type="dxa"/>
            <w:tcBorders>
              <w:top w:val="single" w:color="90CAF9" w:sz="4" w:space="0"/>
              <w:left w:val="single" w:color="90CAF9" w:sz="4" w:space="0"/>
              <w:bottom w:val="single" w:color="90CAF9" w:sz="4" w:space="0"/>
              <w:right w:val="single" w:color="90CAF9" w:sz="4" w:space="0"/>
            </w:tcBorders>
            <w:shd w:val="clear" w:color="auto" w:fill="E3F2FD"/>
          </w:tcPr>
          <w:p w14:paraId="21ECDA8D">
            <w:pPr>
              <w:spacing w:before="40" w:after="40" w:line="240" w:lineRule="auto"/>
            </w:pPr>
            <w:r>
              <w:rPr>
                <w:b w:val="0"/>
                <w:i w:val="0"/>
                <w:sz w:val="20"/>
                <w:u w:val="none"/>
              </w:rPr>
              <w:t>Mọi vấn đề kỹ thuật, quyết định quan trọng</w:t>
            </w:r>
          </w:p>
        </w:tc>
      </w:tr>
      <w:tr w14:paraId="711E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FFFFFF"/>
          </w:tcPr>
          <w:p w14:paraId="2CBE45B3">
            <w:pPr>
              <w:spacing w:before="40" w:after="40" w:line="240" w:lineRule="auto"/>
            </w:pPr>
            <w:r>
              <w:rPr>
                <w:b w:val="0"/>
                <w:i w:val="0"/>
                <w:sz w:val="20"/>
                <w:u w:val="none"/>
              </w:rPr>
              <w:t>Đức</w:t>
            </w:r>
          </w:p>
        </w:tc>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6F1A1C0B">
            <w:pPr>
              <w:spacing w:before="40" w:after="40" w:line="240" w:lineRule="auto"/>
            </w:pPr>
            <w:r>
              <w:rPr>
                <w:b w:val="0"/>
                <w:i w:val="0"/>
                <w:sz w:val="20"/>
                <w:u w:val="none"/>
              </w:rPr>
              <w:t>Sale Senior</w:t>
            </w:r>
          </w:p>
        </w:tc>
        <w:tc>
          <w:tcPr>
            <w:tcW w:w="4252" w:type="dxa"/>
            <w:tcBorders>
              <w:top w:val="single" w:color="90CAF9" w:sz="4" w:space="0"/>
              <w:left w:val="single" w:color="90CAF9" w:sz="4" w:space="0"/>
              <w:bottom w:val="single" w:color="90CAF9" w:sz="4" w:space="0"/>
              <w:right w:val="single" w:color="90CAF9" w:sz="4" w:space="0"/>
            </w:tcBorders>
            <w:shd w:val="clear" w:color="auto" w:fill="FFFFFF"/>
          </w:tcPr>
          <w:p w14:paraId="4F2A925C">
            <w:pPr>
              <w:spacing w:before="40" w:after="40" w:line="240" w:lineRule="auto"/>
            </w:pPr>
            <w:r>
              <w:rPr>
                <w:b w:val="0"/>
                <w:i w:val="0"/>
                <w:sz w:val="20"/>
                <w:u w:val="none"/>
              </w:rPr>
              <w:t>Hỗ trợ chăm sóc khách hàng nóng</w:t>
            </w:r>
          </w:p>
        </w:tc>
      </w:tr>
      <w:tr w14:paraId="3E99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E3F2FD"/>
          </w:tcPr>
          <w:p w14:paraId="1987C9D0">
            <w:pPr>
              <w:spacing w:before="40" w:after="40" w:line="240" w:lineRule="auto"/>
            </w:pPr>
            <w:r>
              <w:rPr>
                <w:b w:val="0"/>
                <w:i w:val="0"/>
                <w:sz w:val="20"/>
                <w:u w:val="none"/>
              </w:rPr>
              <w:t>Sơn</w:t>
            </w:r>
          </w:p>
        </w:tc>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74E985FE">
            <w:pPr>
              <w:spacing w:before="40" w:after="40" w:line="240" w:lineRule="auto"/>
            </w:pPr>
            <w:r>
              <w:rPr>
                <w:b w:val="0"/>
                <w:i w:val="0"/>
                <w:sz w:val="20"/>
                <w:u w:val="none"/>
              </w:rPr>
              <w:t>Sale Senior</w:t>
            </w:r>
          </w:p>
        </w:tc>
        <w:tc>
          <w:tcPr>
            <w:tcW w:w="4252" w:type="dxa"/>
            <w:tcBorders>
              <w:top w:val="single" w:color="90CAF9" w:sz="4" w:space="0"/>
              <w:left w:val="single" w:color="90CAF9" w:sz="4" w:space="0"/>
              <w:bottom w:val="single" w:color="90CAF9" w:sz="4" w:space="0"/>
              <w:right w:val="single" w:color="90CAF9" w:sz="4" w:space="0"/>
            </w:tcBorders>
            <w:shd w:val="clear" w:color="auto" w:fill="E3F2FD"/>
          </w:tcPr>
          <w:p w14:paraId="67FAF0AE">
            <w:pPr>
              <w:spacing w:before="40" w:after="40" w:line="240" w:lineRule="auto"/>
            </w:pPr>
            <w:r>
              <w:rPr>
                <w:b w:val="0"/>
                <w:i w:val="0"/>
                <w:sz w:val="20"/>
                <w:u w:val="none"/>
              </w:rPr>
              <w:t>Hỗ trợ chăm sóc khách hàng nóng</w:t>
            </w:r>
          </w:p>
        </w:tc>
      </w:tr>
      <w:tr w14:paraId="7CE2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FFFFFF"/>
          </w:tcPr>
          <w:p w14:paraId="32733019">
            <w:pPr>
              <w:spacing w:before="40" w:after="40" w:line="240" w:lineRule="auto"/>
            </w:pPr>
            <w:r>
              <w:rPr>
                <w:b w:val="0"/>
                <w:i w:val="0"/>
                <w:sz w:val="20"/>
                <w:u w:val="none"/>
              </w:rPr>
              <w:t>Tuấn Anh</w:t>
            </w:r>
          </w:p>
        </w:tc>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5FCBECF4">
            <w:pPr>
              <w:spacing w:before="40" w:after="40" w:line="240" w:lineRule="auto"/>
            </w:pPr>
            <w:r>
              <w:rPr>
                <w:b w:val="0"/>
                <w:i w:val="0"/>
                <w:sz w:val="20"/>
                <w:u w:val="none"/>
              </w:rPr>
              <w:t>Sale Junior</w:t>
            </w:r>
          </w:p>
        </w:tc>
        <w:tc>
          <w:tcPr>
            <w:tcW w:w="4252" w:type="dxa"/>
            <w:tcBorders>
              <w:top w:val="single" w:color="90CAF9" w:sz="4" w:space="0"/>
              <w:left w:val="single" w:color="90CAF9" w:sz="4" w:space="0"/>
              <w:bottom w:val="single" w:color="90CAF9" w:sz="4" w:space="0"/>
              <w:right w:val="single" w:color="90CAF9" w:sz="4" w:space="0"/>
            </w:tcBorders>
            <w:shd w:val="clear" w:color="auto" w:fill="FFFFFF"/>
          </w:tcPr>
          <w:p w14:paraId="0265E30C">
            <w:pPr>
              <w:spacing w:before="40" w:after="40" w:line="240" w:lineRule="auto"/>
            </w:pPr>
            <w:r>
              <w:rPr>
                <w:b w:val="0"/>
                <w:i w:val="0"/>
                <w:sz w:val="20"/>
                <w:u w:val="none"/>
              </w:rPr>
              <w:t>Chia sẻ kinh nghiệm leads lạnh</w:t>
            </w:r>
          </w:p>
        </w:tc>
      </w:tr>
      <w:tr w14:paraId="6A8D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E3F2FD"/>
          </w:tcPr>
          <w:p w14:paraId="524BFC5D">
            <w:pPr>
              <w:spacing w:before="40" w:after="40" w:line="240" w:lineRule="auto"/>
            </w:pPr>
            <w:r>
              <w:rPr>
                <w:b w:val="0"/>
                <w:i w:val="0"/>
                <w:sz w:val="20"/>
                <w:u w:val="none"/>
              </w:rPr>
              <w:t>Nam</w:t>
            </w:r>
          </w:p>
        </w:tc>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60A8D717">
            <w:pPr>
              <w:spacing w:before="40" w:after="40" w:line="240" w:lineRule="auto"/>
            </w:pPr>
            <w:r>
              <w:rPr>
                <w:b w:val="0"/>
                <w:i w:val="0"/>
                <w:sz w:val="20"/>
                <w:u w:val="none"/>
              </w:rPr>
              <w:t>Sale Junior</w:t>
            </w:r>
          </w:p>
        </w:tc>
        <w:tc>
          <w:tcPr>
            <w:tcW w:w="4252" w:type="dxa"/>
            <w:tcBorders>
              <w:top w:val="single" w:color="90CAF9" w:sz="4" w:space="0"/>
              <w:left w:val="single" w:color="90CAF9" w:sz="4" w:space="0"/>
              <w:bottom w:val="single" w:color="90CAF9" w:sz="4" w:space="0"/>
              <w:right w:val="single" w:color="90CAF9" w:sz="4" w:space="0"/>
            </w:tcBorders>
            <w:shd w:val="clear" w:color="auto" w:fill="E3F2FD"/>
          </w:tcPr>
          <w:p w14:paraId="56D0B669">
            <w:pPr>
              <w:spacing w:before="40" w:after="40" w:line="240" w:lineRule="auto"/>
            </w:pPr>
            <w:r>
              <w:rPr>
                <w:b w:val="0"/>
                <w:i w:val="0"/>
                <w:sz w:val="20"/>
                <w:u w:val="none"/>
              </w:rPr>
              <w:t>Hỏi về content FB / Zalo</w:t>
            </w:r>
          </w:p>
        </w:tc>
      </w:tr>
      <w:tr w14:paraId="2CD8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Borders>
              <w:top w:val="single" w:color="90CAF9" w:sz="4" w:space="0"/>
              <w:left w:val="single" w:color="90CAF9" w:sz="4" w:space="0"/>
              <w:bottom w:val="single" w:color="90CAF9" w:sz="4" w:space="0"/>
              <w:right w:val="single" w:color="90CAF9" w:sz="4" w:space="0"/>
            </w:tcBorders>
            <w:shd w:val="clear" w:color="auto" w:fill="FFFFFF"/>
          </w:tcPr>
          <w:p w14:paraId="4228B77B">
            <w:pPr>
              <w:spacing w:before="40" w:after="40" w:line="240" w:lineRule="auto"/>
            </w:pPr>
            <w:r>
              <w:rPr>
                <w:b w:val="0"/>
                <w:i w:val="0"/>
                <w:sz w:val="20"/>
                <w:u w:val="none"/>
              </w:rPr>
              <w:t>Tiến</w:t>
            </w:r>
          </w:p>
        </w:tc>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273C5107">
            <w:pPr>
              <w:spacing w:before="40" w:after="40" w:line="240" w:lineRule="auto"/>
            </w:pPr>
            <w:r>
              <w:rPr>
                <w:b w:val="0"/>
                <w:i w:val="0"/>
                <w:sz w:val="20"/>
                <w:u w:val="none"/>
              </w:rPr>
              <w:t>Sale Junior</w:t>
            </w:r>
          </w:p>
        </w:tc>
        <w:tc>
          <w:tcPr>
            <w:tcW w:w="4252" w:type="dxa"/>
            <w:tcBorders>
              <w:top w:val="single" w:color="90CAF9" w:sz="4" w:space="0"/>
              <w:left w:val="single" w:color="90CAF9" w:sz="4" w:space="0"/>
              <w:bottom w:val="single" w:color="90CAF9" w:sz="4" w:space="0"/>
              <w:right w:val="single" w:color="90CAF9" w:sz="4" w:space="0"/>
            </w:tcBorders>
            <w:shd w:val="clear" w:color="auto" w:fill="FFFFFF"/>
          </w:tcPr>
          <w:p w14:paraId="723183F9">
            <w:pPr>
              <w:spacing w:before="40" w:after="40" w:line="240" w:lineRule="auto"/>
            </w:pPr>
            <w:r>
              <w:rPr>
                <w:b w:val="0"/>
                <w:i w:val="0"/>
                <w:sz w:val="20"/>
                <w:u w:val="none"/>
              </w:rPr>
              <w:t>Đồng nghiệp cùng cấp</w:t>
            </w:r>
          </w:p>
        </w:tc>
      </w:tr>
    </w:tbl>
    <w:p w14:paraId="04BD9F58"/>
    <w:p w14:paraId="212731A7">
      <w:pPr>
        <w:pBdr>
          <w:bottom w:val="single" w:color="90CAF9" w:sz="4" w:space="0"/>
        </w:pBdr>
        <w:spacing w:before="120" w:after="120"/>
      </w:pPr>
    </w:p>
    <w:p w14:paraId="665DC7EC">
      <w:pPr>
        <w:pBdr>
          <w:bottom w:val="single" w:color="0D47A1" w:sz="6" w:space="0"/>
        </w:pBdr>
        <w:spacing w:before="320" w:after="80"/>
      </w:pPr>
      <w:r>
        <w:rPr>
          <w:b/>
          <w:i w:val="0"/>
          <w:color w:val="0D47A1"/>
          <w:sz w:val="32"/>
          <w:u w:val="none"/>
        </w:rPr>
        <w:t>2. CÁC TR</w:t>
      </w:r>
      <w:bookmarkStart w:id="0" w:name="_GoBack"/>
      <w:bookmarkEnd w:id="0"/>
      <w:r>
        <w:rPr>
          <w:b/>
          <w:i w:val="0"/>
          <w:color w:val="0D47A1"/>
          <w:sz w:val="32"/>
          <w:u w:val="none"/>
        </w:rPr>
        <w:t>ẠNG THÁI KHÁCH HÀNG — BẮT BUỘC NẮM VỮNG</w:t>
      </w:r>
    </w:p>
    <w:p w14:paraId="5E78E7C2">
      <w:pPr>
        <w:spacing w:before="40" w:after="40"/>
      </w:pPr>
      <w:r>
        <w:rPr>
          <w:b w:val="0"/>
          <w:i w:val="0"/>
          <w:color w:val="212121"/>
          <w:sz w:val="22"/>
          <w:u w:val="none"/>
        </w:rPr>
        <w:t>Khi cập nhật thông tin khách hàng, bạn PHẢI chọn đúng một trong 5 trạng thái sau: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3402"/>
      </w:tblGrid>
      <w:tr w14:paraId="0399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0D47A1" w:sz="6" w:space="0"/>
              <w:left w:val="single" w:color="0D47A1" w:sz="6" w:space="0"/>
              <w:bottom w:val="single" w:color="0D47A1" w:sz="6" w:space="0"/>
              <w:right w:val="single" w:color="0D47A1" w:sz="6" w:space="0"/>
            </w:tcBorders>
            <w:shd w:val="clear" w:color="auto" w:fill="0D47A1"/>
          </w:tcPr>
          <w:p w14:paraId="68ED4A20">
            <w:pPr>
              <w:spacing w:before="60" w:after="60" w:line="240" w:lineRule="auto"/>
              <w:jc w:val="center"/>
            </w:pPr>
            <w:r>
              <w:rPr>
                <w:b/>
                <w:i w:val="0"/>
                <w:color w:val="FFFFFF"/>
                <w:sz w:val="20"/>
                <w:u w:val="none"/>
              </w:rPr>
              <w:t>Trạng thái</w:t>
            </w:r>
          </w:p>
        </w:tc>
        <w:tc>
          <w:tcPr>
            <w:tcW w:w="2835" w:type="dxa"/>
            <w:tcBorders>
              <w:top w:val="single" w:color="0D47A1" w:sz="6" w:space="0"/>
              <w:left w:val="single" w:color="0D47A1" w:sz="6" w:space="0"/>
              <w:bottom w:val="single" w:color="0D47A1" w:sz="6" w:space="0"/>
              <w:right w:val="single" w:color="0D47A1" w:sz="6" w:space="0"/>
            </w:tcBorders>
            <w:shd w:val="clear" w:color="auto" w:fill="0D47A1"/>
          </w:tcPr>
          <w:p w14:paraId="3D6F557A">
            <w:pPr>
              <w:spacing w:before="60" w:after="60" w:line="240" w:lineRule="auto"/>
              <w:jc w:val="center"/>
            </w:pPr>
            <w:r>
              <w:rPr>
                <w:b/>
                <w:i w:val="0"/>
                <w:color w:val="FFFFFF"/>
                <w:sz w:val="20"/>
                <w:u w:val="none"/>
              </w:rPr>
              <w:t>Nghĩa là</w:t>
            </w:r>
          </w:p>
        </w:tc>
        <w:tc>
          <w:tcPr>
            <w:tcW w:w="3402" w:type="dxa"/>
            <w:tcBorders>
              <w:top w:val="single" w:color="0D47A1" w:sz="6" w:space="0"/>
              <w:left w:val="single" w:color="0D47A1" w:sz="6" w:space="0"/>
              <w:bottom w:val="single" w:color="0D47A1" w:sz="6" w:space="0"/>
              <w:right w:val="single" w:color="0D47A1" w:sz="6" w:space="0"/>
            </w:tcBorders>
            <w:shd w:val="clear" w:color="auto" w:fill="0D47A1"/>
          </w:tcPr>
          <w:p w14:paraId="0F7BE1F7">
            <w:pPr>
              <w:spacing w:before="60" w:after="60" w:line="240" w:lineRule="auto"/>
              <w:jc w:val="center"/>
            </w:pPr>
            <w:r>
              <w:rPr>
                <w:b/>
                <w:i w:val="0"/>
                <w:color w:val="FFFFFF"/>
                <w:sz w:val="20"/>
                <w:u w:val="none"/>
              </w:rPr>
              <w:t>Hành động tiếp theo</w:t>
            </w:r>
          </w:p>
        </w:tc>
      </w:tr>
      <w:tr w14:paraId="5A7B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7EF9D83C">
            <w:pPr>
              <w:spacing w:before="40" w:after="40" w:line="240" w:lineRule="auto"/>
            </w:pPr>
            <w:r>
              <w:rPr>
                <w:b/>
                <w:i w:val="0"/>
                <w:color w:val="1565C0"/>
                <w:sz w:val="20"/>
                <w:u w:val="none"/>
              </w:rPr>
              <w:t>Mới</w:t>
            </w:r>
          </w:p>
        </w:tc>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077E4910">
            <w:pPr>
              <w:spacing w:before="40" w:after="40" w:line="240" w:lineRule="auto"/>
            </w:pPr>
            <w:r>
              <w:rPr>
                <w:b w:val="0"/>
                <w:i w:val="0"/>
                <w:sz w:val="20"/>
                <w:u w:val="none"/>
              </w:rPr>
              <w:t>Lead vừa vào, chưa ai liên hệ</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59C07B6D">
            <w:pPr>
              <w:spacing w:before="40" w:after="40" w:line="240" w:lineRule="auto"/>
            </w:pPr>
            <w:r>
              <w:rPr>
                <w:b w:val="0"/>
                <w:i w:val="0"/>
                <w:sz w:val="20"/>
                <w:u w:val="none"/>
              </w:rPr>
              <w:t>Gọi điện trong vòng 1 giờ</w:t>
            </w:r>
          </w:p>
        </w:tc>
      </w:tr>
      <w:tr w14:paraId="5E9DF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5D55488F">
            <w:pPr>
              <w:spacing w:before="40" w:after="40" w:line="240" w:lineRule="auto"/>
            </w:pPr>
            <w:r>
              <w:rPr>
                <w:b/>
                <w:i w:val="0"/>
                <w:color w:val="2E7D32"/>
                <w:sz w:val="20"/>
                <w:u w:val="none"/>
              </w:rPr>
              <w:t>Đang chăm sóc</w:t>
            </w:r>
          </w:p>
        </w:tc>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2D9A3A62">
            <w:pPr>
              <w:spacing w:before="40" w:after="40" w:line="240" w:lineRule="auto"/>
            </w:pPr>
            <w:r>
              <w:rPr>
                <w:b w:val="0"/>
                <w:i w:val="0"/>
                <w:sz w:val="20"/>
                <w:u w:val="none"/>
              </w:rPr>
              <w:t>Đã liên hệ, đang theo dõi tiến độ</w:t>
            </w:r>
          </w:p>
        </w:tc>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515CE4AA">
            <w:pPr>
              <w:spacing w:before="40" w:after="40" w:line="240" w:lineRule="auto"/>
            </w:pPr>
            <w:r>
              <w:rPr>
                <w:b w:val="0"/>
                <w:i w:val="0"/>
                <w:sz w:val="20"/>
                <w:u w:val="none"/>
              </w:rPr>
              <w:t>Cập nhật ghi chú, hẹn gặp</w:t>
            </w:r>
          </w:p>
        </w:tc>
      </w:tr>
      <w:tr w14:paraId="4826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66F8A445">
            <w:pPr>
              <w:spacing w:before="40" w:after="40" w:line="240" w:lineRule="auto"/>
            </w:pPr>
            <w:r>
              <w:rPr>
                <w:b/>
                <w:i w:val="0"/>
                <w:color w:val="E65C00"/>
                <w:sz w:val="20"/>
                <w:u w:val="none"/>
              </w:rPr>
              <w:t>Hẹn xem đất</w:t>
            </w:r>
          </w:p>
        </w:tc>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3C29D687">
            <w:pPr>
              <w:spacing w:before="40" w:after="40" w:line="240" w:lineRule="auto"/>
            </w:pPr>
            <w:r>
              <w:rPr>
                <w:b w:val="0"/>
                <w:i w:val="0"/>
                <w:sz w:val="20"/>
                <w:u w:val="none"/>
              </w:rPr>
              <w:t>Đã hẹn lịch đi thực địa</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2EFD150A">
            <w:pPr>
              <w:spacing w:before="40" w:after="40" w:line="240" w:lineRule="auto"/>
            </w:pPr>
            <w:r>
              <w:rPr>
                <w:b w:val="0"/>
                <w:i w:val="0"/>
                <w:sz w:val="20"/>
                <w:u w:val="none"/>
              </w:rPr>
              <w:t>Chuẩn bị thông tin, đưa đi xem</w:t>
            </w:r>
          </w:p>
        </w:tc>
      </w:tr>
      <w:tr w14:paraId="06B9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0A54A752">
            <w:pPr>
              <w:spacing w:before="40" w:after="40" w:line="240" w:lineRule="auto"/>
            </w:pPr>
            <w:r>
              <w:rPr>
                <w:b/>
                <w:i w:val="0"/>
                <w:color w:val="2E7D32"/>
                <w:sz w:val="20"/>
                <w:u w:val="none"/>
              </w:rPr>
              <w:t>Chốt cọc</w:t>
            </w:r>
          </w:p>
        </w:tc>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2A010F2C">
            <w:pPr>
              <w:spacing w:before="40" w:after="40" w:line="240" w:lineRule="auto"/>
            </w:pPr>
            <w:r>
              <w:rPr>
                <w:b w:val="0"/>
                <w:i w:val="0"/>
                <w:sz w:val="20"/>
                <w:u w:val="none"/>
              </w:rPr>
              <w:t>Khách đã đặt cọc — BẠN THẮNG!</w:t>
            </w:r>
          </w:p>
        </w:tc>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49248F83">
            <w:pPr>
              <w:spacing w:before="40" w:after="40" w:line="240" w:lineRule="auto"/>
            </w:pPr>
            <w:r>
              <w:rPr>
                <w:b w:val="0"/>
                <w:i w:val="0"/>
                <w:sz w:val="20"/>
                <w:u w:val="none"/>
              </w:rPr>
              <w:t>Làm hợp đồng, báo trưởng nhóm</w:t>
            </w:r>
          </w:p>
        </w:tc>
      </w:tr>
      <w:tr w14:paraId="78DC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656D0ABC">
            <w:pPr>
              <w:spacing w:before="40" w:after="40" w:line="240" w:lineRule="auto"/>
            </w:pPr>
            <w:r>
              <w:rPr>
                <w:b/>
                <w:i w:val="0"/>
                <w:color w:val="B71C1C"/>
                <w:sz w:val="20"/>
                <w:u w:val="none"/>
              </w:rPr>
              <w:t>Từ chối</w:t>
            </w:r>
          </w:p>
        </w:tc>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35BFE17B">
            <w:pPr>
              <w:spacing w:before="40" w:after="40" w:line="240" w:lineRule="auto"/>
            </w:pPr>
            <w:r>
              <w:rPr>
                <w:b w:val="0"/>
                <w:i w:val="0"/>
                <w:sz w:val="20"/>
                <w:u w:val="none"/>
              </w:rPr>
              <w:t>Khách không mua</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0293E360">
            <w:pPr>
              <w:spacing w:before="40" w:after="40" w:line="240" w:lineRule="auto"/>
            </w:pPr>
            <w:r>
              <w:rPr>
                <w:b w:val="0"/>
                <w:i w:val="0"/>
                <w:sz w:val="20"/>
                <w:u w:val="none"/>
              </w:rPr>
              <w:t>Ghi lý do, hẹn hỏi thăm sau 30 ngày</w:t>
            </w:r>
          </w:p>
        </w:tc>
      </w:tr>
    </w:tbl>
    <w:p w14:paraId="5E164DC1"/>
    <w:tbl>
      <w:tblPr>
        <w:tblStyle w:val="12"/>
        <w:tblW w:w="0" w:type="auto"/>
        <w:tblInd w:w="0" w:type="dxa"/>
        <w:tblLayout w:type="autofit"/>
        <w:tblCellMar>
          <w:top w:w="0" w:type="dxa"/>
          <w:left w:w="108" w:type="dxa"/>
          <w:bottom w:w="0" w:type="dxa"/>
          <w:right w:w="108" w:type="dxa"/>
        </w:tblCellMar>
      </w:tblPr>
      <w:tblGrid>
        <w:gridCol w:w="8504"/>
      </w:tblGrid>
      <w:tr w14:paraId="03CA71CC">
        <w:tblPrEx>
          <w:tblCellMar>
            <w:top w:w="0" w:type="dxa"/>
            <w:left w:w="108" w:type="dxa"/>
            <w:bottom w:w="0" w:type="dxa"/>
            <w:right w:w="108" w:type="dxa"/>
          </w:tblCellMar>
        </w:tblPrEx>
        <w:tc>
          <w:tcPr>
            <w:tcW w:w="8504" w:type="dxa"/>
            <w:tcBorders>
              <w:top w:val="single" w:color="B0BEC5" w:sz="4" w:space="0"/>
              <w:left w:val="single" w:color="B0BEC5" w:sz="4" w:space="0"/>
              <w:bottom w:val="single" w:color="B0BEC5" w:sz="4" w:space="0"/>
              <w:right w:val="single" w:color="B0BEC5" w:sz="4" w:space="0"/>
            </w:tcBorders>
            <w:shd w:val="clear" w:color="auto" w:fill="FFEBEE"/>
          </w:tcPr>
          <w:p w14:paraId="439F6D99">
            <w:pPr>
              <w:spacing w:before="80" w:after="80"/>
              <w:ind w:left="170"/>
            </w:pPr>
            <w:r>
              <w:rPr>
                <w:b w:val="0"/>
                <w:i w:val="0"/>
                <w:color w:val="B71C1C"/>
                <w:sz w:val="21"/>
                <w:u w:val="none"/>
              </w:rPr>
              <w:t>⚠  Không được để nguyên trạng thái 'Mới' quá 24 giờ. Lead nguội nhanh — gọi ngay trong ngày là tốt nhất!</w:t>
            </w:r>
          </w:p>
        </w:tc>
      </w:tr>
    </w:tbl>
    <w:p w14:paraId="47142103"/>
    <w:p w14:paraId="41968821">
      <w:pPr>
        <w:pBdr>
          <w:bottom w:val="single" w:color="90CAF9" w:sz="4" w:space="0"/>
        </w:pBdr>
        <w:spacing w:before="120" w:after="120"/>
      </w:pPr>
    </w:p>
    <w:p w14:paraId="6F846712">
      <w:pPr>
        <w:pBdr>
          <w:bottom w:val="single" w:color="0D47A1" w:sz="6" w:space="0"/>
        </w:pBdr>
        <w:spacing w:before="320" w:after="80"/>
      </w:pPr>
      <w:r>
        <w:rPr>
          <w:b/>
          <w:i w:val="0"/>
          <w:color w:val="0D47A1"/>
          <w:sz w:val="32"/>
          <w:u w:val="none"/>
        </w:rPr>
        <w:t>3. VIỆC BẠN CẦN LÀM MỖI NGÀY</w:t>
      </w:r>
    </w:p>
    <w:p w14:paraId="46971249">
      <w:pPr>
        <w:spacing w:before="240" w:after="40"/>
      </w:pPr>
      <w:r>
        <w:rPr>
          <w:b/>
          <w:i w:val="0"/>
          <w:color w:val="1565C0"/>
          <w:sz w:val="26"/>
          <w:u w:val="none"/>
        </w:rPr>
        <w:t>Buổi sáng (08:00 — 15 phút)</w:t>
      </w:r>
    </w:p>
    <w:p w14:paraId="1EA7CD03">
      <w:pPr>
        <w:pStyle w:val="23"/>
        <w:spacing w:before="20" w:after="20"/>
        <w:ind w:left="283"/>
      </w:pPr>
      <w:r>
        <w:rPr>
          <w:b w:val="0"/>
          <w:i w:val="0"/>
          <w:color w:val="212121"/>
          <w:sz w:val="21"/>
          <w:u w:val="none"/>
        </w:rPr>
        <w:t>Xem cửa sổ nhắc nhở tự động (nếu có) — đây là danh sách khách cần gọi hôm nay</w:t>
      </w:r>
    </w:p>
    <w:p w14:paraId="1A8F93A0">
      <w:pPr>
        <w:pStyle w:val="23"/>
        <w:spacing w:before="20" w:after="20"/>
        <w:ind w:left="283"/>
      </w:pPr>
      <w:r>
        <w:rPr>
          <w:b w:val="0"/>
          <w:i w:val="0"/>
          <w:color w:val="212121"/>
          <w:sz w:val="21"/>
          <w:u w:val="none"/>
        </w:rPr>
        <w:t>Xem tin nhắn trong group Zalo team → cập nhật tình hình</w:t>
      </w:r>
    </w:p>
    <w:p w14:paraId="79E2196F">
      <w:pPr>
        <w:pStyle w:val="23"/>
        <w:spacing w:before="20" w:after="20"/>
        <w:ind w:left="283"/>
      </w:pPr>
      <w:r>
        <w:rPr>
          <w:b w:val="0"/>
          <w:i w:val="0"/>
          <w:color w:val="212121"/>
          <w:sz w:val="21"/>
          <w:u w:val="none"/>
        </w:rPr>
        <w:t>Mở Google Sheets (link trưởng nhóm sẽ gửi) → kiểm tra tab 'SỐ MỚI KS' → có lead mới giao cho bạn không?</w:t>
      </w:r>
    </w:p>
    <w:p w14:paraId="6349A8A1">
      <w:pPr>
        <w:spacing w:before="240" w:after="40"/>
      </w:pPr>
      <w:r>
        <w:rPr>
          <w:b/>
          <w:i w:val="0"/>
          <w:color w:val="1565C0"/>
          <w:sz w:val="26"/>
          <w:u w:val="none"/>
        </w:rPr>
        <w:t>Trong ngày — Gọi điện &amp; nhắn tin</w:t>
      </w:r>
    </w:p>
    <w:p w14:paraId="23296CAC">
      <w:pPr>
        <w:pStyle w:val="23"/>
        <w:spacing w:before="20" w:after="20"/>
        <w:ind w:left="283"/>
      </w:pPr>
      <w:r>
        <w:rPr>
          <w:b w:val="0"/>
          <w:i w:val="0"/>
          <w:color w:val="212121"/>
          <w:sz w:val="21"/>
          <w:u w:val="none"/>
        </w:rPr>
        <w:t>Ưu tiên gọi lead mới nhất trước — lead nóng nguội rất nhanh</w:t>
      </w:r>
    </w:p>
    <w:p w14:paraId="4332AC45">
      <w:pPr>
        <w:pStyle w:val="23"/>
        <w:spacing w:before="20" w:after="20"/>
        <w:ind w:left="283"/>
      </w:pPr>
      <w:r>
        <w:rPr>
          <w:b w:val="0"/>
          <w:i w:val="0"/>
          <w:color w:val="212121"/>
          <w:sz w:val="21"/>
          <w:u w:val="none"/>
        </w:rPr>
        <w:t>Sau mỗi cuộc gọi: cập nhật trạng thái ngay trong Google Sheets hoặc báo trưởng nhóm</w:t>
      </w:r>
    </w:p>
    <w:p w14:paraId="015F50BE">
      <w:pPr>
        <w:pStyle w:val="23"/>
        <w:spacing w:before="20" w:after="20"/>
        <w:ind w:left="283"/>
      </w:pPr>
      <w:r>
        <w:rPr>
          <w:b w:val="0"/>
          <w:i w:val="0"/>
          <w:color w:val="212121"/>
          <w:sz w:val="21"/>
          <w:u w:val="none"/>
        </w:rPr>
        <w:t>Nếu khách hứa gặp → đổi trạng thái sang 'Hẹn xem đất' + ghi ngày hẹn vào Ghi chú</w:t>
      </w:r>
    </w:p>
    <w:p w14:paraId="38A6EF58">
      <w:pPr>
        <w:spacing w:before="240" w:after="40"/>
      </w:pPr>
      <w:r>
        <w:rPr>
          <w:b/>
          <w:i w:val="0"/>
          <w:color w:val="1565C0"/>
          <w:sz w:val="26"/>
          <w:u w:val="none"/>
        </w:rPr>
        <w:t>Buổi chiều (17:00 — 5 phút)</w:t>
      </w:r>
    </w:p>
    <w:p w14:paraId="7FD24983">
      <w:pPr>
        <w:pStyle w:val="23"/>
        <w:spacing w:before="20" w:after="20"/>
        <w:ind w:left="283"/>
      </w:pPr>
      <w:r>
        <w:rPr>
          <w:b w:val="0"/>
          <w:i w:val="0"/>
          <w:color w:val="212121"/>
          <w:sz w:val="21"/>
          <w:u w:val="none"/>
        </w:rPr>
        <w:t>Báo cáo kết quả gọi điện hôm nay qua group Zalo: bao nhiêu cuộc, ai hứa gặp, ai từ chối</w:t>
      </w:r>
    </w:p>
    <w:p w14:paraId="45CE34AE">
      <w:pPr>
        <w:pStyle w:val="23"/>
        <w:spacing w:before="20" w:after="20"/>
        <w:ind w:left="283"/>
      </w:pPr>
      <w:r>
        <w:rPr>
          <w:b w:val="0"/>
          <w:i w:val="0"/>
          <w:color w:val="212121"/>
          <w:sz w:val="21"/>
          <w:u w:val="none"/>
        </w:rPr>
        <w:t>Trưởng nhóm hoặc bạn cập nhật trạng thái trong hệ thống</w:t>
      </w:r>
    </w:p>
    <w:p w14:paraId="6E444CCF">
      <w:pPr>
        <w:pBdr>
          <w:bottom w:val="single" w:color="90CAF9" w:sz="4" w:space="0"/>
        </w:pBdr>
        <w:spacing w:before="120" w:after="120"/>
      </w:pPr>
    </w:p>
    <w:p w14:paraId="3A17F517">
      <w:pPr>
        <w:pBdr>
          <w:bottom w:val="single" w:color="0D47A1" w:sz="6" w:space="0"/>
        </w:pBdr>
        <w:spacing w:before="320" w:after="80"/>
      </w:pPr>
      <w:r>
        <w:rPr>
          <w:b/>
          <w:i w:val="0"/>
          <w:color w:val="0D47A1"/>
          <w:sz w:val="32"/>
          <w:u w:val="none"/>
        </w:rPr>
        <w:t>4. CÁCH SỬ DỤNG GOOGLE SHEETS</w:t>
      </w:r>
    </w:p>
    <w:p w14:paraId="46EAF47E">
      <w:pPr>
        <w:spacing w:before="40" w:after="40"/>
      </w:pPr>
      <w:r>
        <w:rPr>
          <w:b w:val="0"/>
          <w:i w:val="0"/>
          <w:color w:val="212121"/>
          <w:sz w:val="22"/>
          <w:u w:val="none"/>
        </w:rPr>
        <w:t>Đây là nguồn dữ liệu duy nhất của team. Bạn có thể mở trên điện thoại hoặc máy tính bất kỳ.</w:t>
      </w:r>
    </w:p>
    <w:p w14:paraId="30EEC627">
      <w:pPr>
        <w:spacing w:before="240" w:after="40"/>
      </w:pPr>
      <w:r>
        <w:rPr>
          <w:b/>
          <w:i w:val="0"/>
          <w:color w:val="1565C0"/>
          <w:sz w:val="26"/>
          <w:u w:val="none"/>
        </w:rPr>
        <w:t>4.1 Truy cập</w:t>
      </w:r>
    </w:p>
    <w:p w14:paraId="4DFEAF7A">
      <w:pPr>
        <w:pStyle w:val="23"/>
        <w:spacing w:before="20" w:after="20"/>
        <w:ind w:left="283"/>
      </w:pPr>
      <w:r>
        <w:rPr>
          <w:b w:val="0"/>
          <w:i w:val="0"/>
          <w:color w:val="212121"/>
          <w:sz w:val="21"/>
          <w:u w:val="none"/>
        </w:rPr>
        <w:t>Trưởng nhóm sẽ chia sẻ link Google Sheets với bạn qua Zalo</w:t>
      </w:r>
    </w:p>
    <w:p w14:paraId="0A6F4358">
      <w:pPr>
        <w:pStyle w:val="23"/>
        <w:spacing w:before="20" w:after="20"/>
        <w:ind w:left="283"/>
      </w:pPr>
      <w:r>
        <w:rPr>
          <w:b w:val="0"/>
          <w:i w:val="0"/>
          <w:color w:val="212121"/>
          <w:sz w:val="21"/>
          <w:u w:val="none"/>
        </w:rPr>
        <w:t>Đăng nhập bằng tài khoản Google của bạn → Yêu cầu quyền chỉnh sửa nếu cần</w:t>
      </w:r>
    </w:p>
    <w:p w14:paraId="661681FB">
      <w:pPr>
        <w:pStyle w:val="23"/>
        <w:spacing w:before="20" w:after="20"/>
        <w:ind w:left="283"/>
      </w:pPr>
      <w:r>
        <w:rPr>
          <w:b w:val="0"/>
          <w:i w:val="0"/>
          <w:color w:val="212121"/>
          <w:sz w:val="21"/>
          <w:u w:val="none"/>
        </w:rPr>
        <w:t>Bookmark link để truy cập nhanh</w:t>
      </w:r>
    </w:p>
    <w:p w14:paraId="16B5F228">
      <w:pPr>
        <w:spacing w:before="240" w:after="40"/>
      </w:pPr>
      <w:r>
        <w:rPr>
          <w:b/>
          <w:i w:val="0"/>
          <w:color w:val="1565C0"/>
          <w:sz w:val="26"/>
          <w:u w:val="none"/>
        </w:rPr>
        <w:t>4.2 Tab 'KhaSonGreenHome_CRM' — Dữ liệu chính</w:t>
      </w:r>
    </w:p>
    <w:p w14:paraId="2BD9FEFC">
      <w:pPr>
        <w:pStyle w:val="23"/>
        <w:spacing w:before="20" w:after="20"/>
        <w:ind w:left="283"/>
      </w:pPr>
      <w:r>
        <w:rPr>
          <w:b w:val="0"/>
          <w:i w:val="0"/>
          <w:color w:val="212121"/>
          <w:sz w:val="21"/>
          <w:u w:val="none"/>
        </w:rPr>
        <w:t>Cột A: Tên khách hàng</w:t>
      </w:r>
    </w:p>
    <w:p w14:paraId="338B6E09">
      <w:pPr>
        <w:pStyle w:val="23"/>
        <w:spacing w:before="20" w:after="20"/>
        <w:ind w:left="283"/>
      </w:pPr>
      <w:r>
        <w:rPr>
          <w:b w:val="0"/>
          <w:i w:val="0"/>
          <w:color w:val="212121"/>
          <w:sz w:val="21"/>
          <w:u w:val="none"/>
        </w:rPr>
        <w:t>Cột B: Ngày tiếp cận lần đầu</w:t>
      </w:r>
    </w:p>
    <w:p w14:paraId="504ADDFB">
      <w:pPr>
        <w:pStyle w:val="23"/>
        <w:spacing w:before="20" w:after="20"/>
        <w:ind w:left="283"/>
      </w:pPr>
      <w:r>
        <w:rPr>
          <w:b w:val="0"/>
          <w:i w:val="0"/>
          <w:color w:val="212121"/>
          <w:sz w:val="21"/>
          <w:u w:val="none"/>
        </w:rPr>
        <w:t>Cột C: Số điện thoại — KHÔNG xóa số 0 đầu!</w:t>
      </w:r>
    </w:p>
    <w:p w14:paraId="1BEC5F4A">
      <w:pPr>
        <w:pStyle w:val="23"/>
        <w:spacing w:before="20" w:after="20"/>
        <w:ind w:left="283"/>
      </w:pPr>
      <w:r>
        <w:rPr>
          <w:b w:val="0"/>
          <w:i w:val="0"/>
          <w:color w:val="212121"/>
          <w:sz w:val="21"/>
          <w:u w:val="none"/>
        </w:rPr>
        <w:t>Cột D: Nguồn (Facebook Ads / Zalo / Giới thiệu / Khác)</w:t>
      </w:r>
    </w:p>
    <w:p w14:paraId="7514167E">
      <w:pPr>
        <w:pStyle w:val="23"/>
        <w:spacing w:before="20" w:after="20"/>
        <w:ind w:left="283"/>
      </w:pPr>
      <w:r>
        <w:rPr>
          <w:b w:val="0"/>
          <w:i w:val="0"/>
          <w:color w:val="212121"/>
          <w:sz w:val="21"/>
          <w:u w:val="none"/>
        </w:rPr>
        <w:t>Cột E: Trạng thái (xem Phần 2 ở trên)</w:t>
      </w:r>
    </w:p>
    <w:p w14:paraId="1957C1AA">
      <w:pPr>
        <w:pStyle w:val="23"/>
        <w:spacing w:before="20" w:after="20"/>
        <w:ind w:left="283"/>
      </w:pPr>
      <w:r>
        <w:rPr>
          <w:b w:val="0"/>
          <w:i w:val="0"/>
          <w:color w:val="212121"/>
          <w:sz w:val="21"/>
          <w:u w:val="none"/>
        </w:rPr>
        <w:t>Cột F: Ghi chú — ghi đặc điểm khách, lý do từ chối, hẹn lịch cụ thể</w:t>
      </w:r>
    </w:p>
    <w:p w14:paraId="6431E292">
      <w:pPr>
        <w:pStyle w:val="23"/>
        <w:spacing w:before="20" w:after="20"/>
        <w:ind w:left="283"/>
      </w:pPr>
      <w:r>
        <w:rPr>
          <w:b w:val="0"/>
          <w:i w:val="0"/>
          <w:color w:val="212121"/>
          <w:sz w:val="21"/>
          <w:u w:val="none"/>
        </w:rPr>
        <w:t>Cột G: Sale chăm sóc — tên bạn</w:t>
      </w:r>
    </w:p>
    <w:p w14:paraId="44A89ACE">
      <w:pPr>
        <w:pStyle w:val="23"/>
        <w:spacing w:before="20" w:after="20"/>
        <w:ind w:left="283"/>
      </w:pPr>
      <w:r>
        <w:rPr>
          <w:b w:val="0"/>
          <w:i w:val="0"/>
          <w:color w:val="212121"/>
          <w:sz w:val="21"/>
          <w:u w:val="none"/>
        </w:rPr>
        <w:t>Cột H: Ngày tương tác cuối — hệ thống dùng để tính ngày quá hạn</w:t>
      </w:r>
    </w:p>
    <w:p w14:paraId="489A167C">
      <w:pPr>
        <w:pStyle w:val="23"/>
        <w:spacing w:before="20" w:after="20"/>
        <w:ind w:left="283"/>
      </w:pPr>
      <w:r>
        <w:rPr>
          <w:b w:val="0"/>
          <w:i w:val="0"/>
          <w:color w:val="212121"/>
          <w:sz w:val="21"/>
          <w:u w:val="none"/>
        </w:rPr>
        <w:t>Cột I: Nhu cầu — 'Còn nhu cầu' hoặc 'Không còn nhu cầu'</w:t>
      </w:r>
    </w:p>
    <w:p w14:paraId="5816D0BE">
      <w:pPr>
        <w:spacing w:before="240" w:after="40"/>
      </w:pPr>
      <w:r>
        <w:rPr>
          <w:b/>
          <w:i w:val="0"/>
          <w:color w:val="1565C0"/>
          <w:sz w:val="26"/>
          <w:u w:val="none"/>
        </w:rPr>
        <w:t>4.3 Tab 'SỐ MỚI KS' — Leads mới chờ xử lý</w:t>
      </w:r>
    </w:p>
    <w:tbl>
      <w:tblPr>
        <w:tblStyle w:val="12"/>
        <w:tblW w:w="0" w:type="auto"/>
        <w:tblInd w:w="0" w:type="dxa"/>
        <w:tblLayout w:type="autofit"/>
        <w:tblCellMar>
          <w:top w:w="0" w:type="dxa"/>
          <w:left w:w="108" w:type="dxa"/>
          <w:bottom w:w="0" w:type="dxa"/>
          <w:right w:w="108" w:type="dxa"/>
        </w:tblCellMar>
      </w:tblPr>
      <w:tblGrid>
        <w:gridCol w:w="8504"/>
      </w:tblGrid>
      <w:tr w14:paraId="26A81D94">
        <w:tc>
          <w:tcPr>
            <w:tcW w:w="8504" w:type="dxa"/>
            <w:tcBorders>
              <w:top w:val="single" w:color="B0BEC5" w:sz="4" w:space="0"/>
              <w:left w:val="single" w:color="B0BEC5" w:sz="4" w:space="0"/>
              <w:bottom w:val="single" w:color="B0BEC5" w:sz="4" w:space="0"/>
              <w:right w:val="single" w:color="B0BEC5" w:sz="4" w:space="0"/>
            </w:tcBorders>
            <w:shd w:val="clear" w:color="auto" w:fill="E8F5E9"/>
          </w:tcPr>
          <w:p w14:paraId="499354E4">
            <w:pPr>
              <w:spacing w:before="80" w:after="80"/>
              <w:ind w:left="170"/>
            </w:pPr>
            <w:r>
              <w:rPr>
                <w:b w:val="0"/>
                <w:i w:val="0"/>
                <w:color w:val="2E7D32"/>
                <w:sz w:val="21"/>
                <w:u w:val="none"/>
              </w:rPr>
              <w:t>Khi bạn thấy tên mình trong tab 'SỐ MỚI KS' — đó là lead mới được giao. Hãy gọi điện NGAY rồi tích ✓ vào ô checkbox cột I.</w:t>
            </w:r>
          </w:p>
        </w:tc>
      </w:tr>
    </w:tbl>
    <w:p w14:paraId="28F1D4C6"/>
    <w:p w14:paraId="65D04F42">
      <w:pPr>
        <w:pStyle w:val="23"/>
        <w:spacing w:before="20" w:after="20"/>
        <w:ind w:left="283"/>
      </w:pPr>
      <w:r>
        <w:rPr>
          <w:b w:val="0"/>
          <w:i w:val="0"/>
          <w:color w:val="212121"/>
          <w:sz w:val="21"/>
          <w:u w:val="none"/>
        </w:rPr>
        <w:t>Cột I (cuối cùng): Checkbox — tích ✓ khi bạn đã liên hệ lần đầu</w:t>
      </w:r>
    </w:p>
    <w:p w14:paraId="584C27FE">
      <w:pPr>
        <w:pStyle w:val="23"/>
        <w:spacing w:before="20" w:after="20"/>
        <w:ind w:left="283"/>
      </w:pPr>
      <w:r>
        <w:rPr>
          <w:b w:val="0"/>
          <w:i w:val="0"/>
          <w:color w:val="212121"/>
          <w:sz w:val="21"/>
          <w:u w:val="none"/>
        </w:rPr>
        <w:t>Sau khi tích ✓, hệ thống sẽ tự động chuyển lead sang CRM chính trong lần refresh tiếp theo</w:t>
      </w:r>
    </w:p>
    <w:p w14:paraId="10561AFF">
      <w:pPr>
        <w:pStyle w:val="23"/>
        <w:spacing w:before="20" w:after="20"/>
        <w:ind w:left="283"/>
      </w:pPr>
      <w:r>
        <w:rPr>
          <w:b w:val="0"/>
          <w:i w:val="0"/>
          <w:color w:val="212121"/>
          <w:sz w:val="21"/>
          <w:u w:val="none"/>
        </w:rPr>
        <w:t>CHƯA liên hệ = CHƯA tích ✓ — tuyệt đối không tích trước khi gọi</w:t>
      </w:r>
    </w:p>
    <w:p w14:paraId="18B40290">
      <w:pPr>
        <w:spacing w:before="240" w:after="40"/>
      </w:pPr>
      <w:r>
        <w:rPr>
          <w:b/>
          <w:i w:val="0"/>
          <w:color w:val="1565C0"/>
          <w:sz w:val="26"/>
          <w:u w:val="none"/>
        </w:rPr>
        <w:t>4.4 Cách cập nhật dữ liệu trên điện thoại</w:t>
      </w:r>
    </w:p>
    <w:p w14:paraId="78E2C228">
      <w:pPr>
        <w:pStyle w:val="23"/>
        <w:spacing w:before="20" w:after="20"/>
        <w:ind w:left="283"/>
      </w:pPr>
      <w:r>
        <w:rPr>
          <w:b w:val="0"/>
          <w:i w:val="0"/>
          <w:color w:val="212121"/>
          <w:sz w:val="21"/>
          <w:u w:val="none"/>
        </w:rPr>
        <w:t>Mở link Google Sheets → chạm vào ô Trạng thái (cột E) → chọn trạng thái mới từ dropdown</w:t>
      </w:r>
    </w:p>
    <w:p w14:paraId="2B785658">
      <w:pPr>
        <w:pStyle w:val="23"/>
        <w:spacing w:before="20" w:after="20"/>
        <w:ind w:left="283"/>
      </w:pPr>
      <w:r>
        <w:rPr>
          <w:b w:val="0"/>
          <w:i w:val="0"/>
          <w:color w:val="212121"/>
          <w:sz w:val="21"/>
          <w:u w:val="none"/>
        </w:rPr>
        <w:t>Cập nhật cột Ghi chú (F) và Ngày tương tác cuối (H) sau mỗi cuộc gọi</w:t>
      </w:r>
    </w:p>
    <w:p w14:paraId="7F9C1200">
      <w:pPr>
        <w:pStyle w:val="23"/>
        <w:spacing w:before="20" w:after="20"/>
        <w:ind w:left="283"/>
      </w:pPr>
      <w:r>
        <w:rPr>
          <w:b w:val="0"/>
          <w:i w:val="0"/>
          <w:color w:val="212121"/>
          <w:sz w:val="21"/>
          <w:u w:val="none"/>
        </w:rPr>
        <w:t>Tích ✓ checkbox trong tab 'SỐ MỚI KS' sau khi liên hệ lần đầu</w:t>
      </w:r>
    </w:p>
    <w:p w14:paraId="60EAE4B8">
      <w:pPr>
        <w:pBdr>
          <w:bottom w:val="single" w:color="90CAF9" w:sz="4" w:space="0"/>
        </w:pBdr>
        <w:spacing w:before="120" w:after="120"/>
      </w:pPr>
    </w:p>
    <w:p w14:paraId="2BB8F960">
      <w:pPr>
        <w:pBdr>
          <w:bottom w:val="single" w:color="0D47A1" w:sz="6" w:space="0"/>
        </w:pBdr>
        <w:spacing w:before="320" w:after="80"/>
      </w:pPr>
      <w:r>
        <w:rPr>
          <w:b/>
          <w:i w:val="0"/>
          <w:color w:val="0D47A1"/>
          <w:sz w:val="32"/>
          <w:u w:val="none"/>
        </w:rPr>
        <w:t>5. QUY TẮC CHĂM SÓC KHÁCH HÀNG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669"/>
      </w:tblGrid>
      <w:tr w14:paraId="6820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0D47A1" w:sz="6" w:space="0"/>
              <w:left w:val="single" w:color="0D47A1" w:sz="6" w:space="0"/>
              <w:bottom w:val="single" w:color="0D47A1" w:sz="6" w:space="0"/>
              <w:right w:val="single" w:color="0D47A1" w:sz="6" w:space="0"/>
            </w:tcBorders>
            <w:shd w:val="clear" w:color="auto" w:fill="0D47A1"/>
          </w:tcPr>
          <w:p w14:paraId="22FAC3CF">
            <w:pPr>
              <w:spacing w:before="60" w:after="60" w:line="240" w:lineRule="auto"/>
              <w:jc w:val="center"/>
            </w:pPr>
            <w:r>
              <w:rPr>
                <w:b/>
                <w:i w:val="0"/>
                <w:color w:val="FFFFFF"/>
                <w:sz w:val="20"/>
                <w:u w:val="none"/>
              </w:rPr>
              <w:t>Tình huống</w:t>
            </w:r>
          </w:p>
        </w:tc>
        <w:tc>
          <w:tcPr>
            <w:tcW w:w="5669" w:type="dxa"/>
            <w:tcBorders>
              <w:top w:val="single" w:color="0D47A1" w:sz="6" w:space="0"/>
              <w:left w:val="single" w:color="0D47A1" w:sz="6" w:space="0"/>
              <w:bottom w:val="single" w:color="0D47A1" w:sz="6" w:space="0"/>
              <w:right w:val="single" w:color="0D47A1" w:sz="6" w:space="0"/>
            </w:tcBorders>
            <w:shd w:val="clear" w:color="auto" w:fill="0D47A1"/>
          </w:tcPr>
          <w:p w14:paraId="1AC9AEB2">
            <w:pPr>
              <w:spacing w:before="60" w:after="60" w:line="240" w:lineRule="auto"/>
              <w:jc w:val="center"/>
            </w:pPr>
            <w:r>
              <w:rPr>
                <w:b/>
                <w:i w:val="0"/>
                <w:color w:val="FFFFFF"/>
                <w:sz w:val="20"/>
                <w:u w:val="none"/>
              </w:rPr>
              <w:t>Hành động</w:t>
            </w:r>
          </w:p>
        </w:tc>
      </w:tr>
      <w:tr w14:paraId="6D82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0571BDCB">
            <w:pPr>
              <w:spacing w:before="40" w:after="40" w:line="240" w:lineRule="auto"/>
            </w:pPr>
            <w:r>
              <w:rPr>
                <w:b w:val="0"/>
                <w:i w:val="0"/>
                <w:sz w:val="20"/>
                <w:u w:val="none"/>
              </w:rPr>
              <w:t>Lead mới (&lt; 1 giờ)</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6AF85EA6">
            <w:pPr>
              <w:spacing w:before="40" w:after="40" w:line="240" w:lineRule="auto"/>
            </w:pPr>
            <w:r>
              <w:rPr>
                <w:b w:val="0"/>
                <w:i w:val="0"/>
                <w:sz w:val="20"/>
                <w:u w:val="none"/>
              </w:rPr>
              <w:t>Gọi điện NGAY, không để qua ngày — khách nhớ bạn nhất lúc vừa để lại thông tin</w:t>
            </w:r>
          </w:p>
        </w:tc>
      </w:tr>
      <w:tr w14:paraId="2D75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062804F3">
            <w:pPr>
              <w:spacing w:before="40" w:after="40" w:line="240" w:lineRule="auto"/>
            </w:pPr>
            <w:r>
              <w:rPr>
                <w:b w:val="0"/>
                <w:i w:val="0"/>
                <w:sz w:val="20"/>
                <w:u w:val="none"/>
              </w:rPr>
              <w:t>Khách chưa nghe máy</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40A10135">
            <w:pPr>
              <w:spacing w:before="40" w:after="40" w:line="240" w:lineRule="auto"/>
            </w:pPr>
            <w:r>
              <w:rPr>
                <w:b w:val="0"/>
                <w:i w:val="0"/>
                <w:sz w:val="20"/>
                <w:u w:val="none"/>
              </w:rPr>
              <w:t>Nhắn Zalo + gọi lại sau 2 tiếng</w:t>
            </w:r>
          </w:p>
        </w:tc>
      </w:tr>
      <w:tr w14:paraId="4CA8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697A5610">
            <w:pPr>
              <w:spacing w:before="40" w:after="40" w:line="240" w:lineRule="auto"/>
            </w:pPr>
            <w:r>
              <w:rPr>
                <w:b w:val="0"/>
                <w:i w:val="0"/>
                <w:sz w:val="20"/>
                <w:u w:val="none"/>
              </w:rPr>
              <w:t>Khách hứa gọi lại</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3289698E">
            <w:pPr>
              <w:spacing w:before="40" w:after="40" w:line="240" w:lineRule="auto"/>
            </w:pPr>
            <w:r>
              <w:rPr>
                <w:b w:val="0"/>
                <w:i w:val="0"/>
                <w:sz w:val="20"/>
                <w:u w:val="none"/>
              </w:rPr>
              <w:t>Đặt reminder trong điện thoại, gọi đúng giờ đã hẹn</w:t>
            </w:r>
          </w:p>
        </w:tc>
      </w:tr>
      <w:tr w14:paraId="7492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6B21DF80">
            <w:pPr>
              <w:spacing w:before="40" w:after="40" w:line="240" w:lineRule="auto"/>
            </w:pPr>
            <w:r>
              <w:rPr>
                <w:b w:val="0"/>
                <w:i w:val="0"/>
                <w:sz w:val="20"/>
                <w:u w:val="none"/>
              </w:rPr>
              <w:t>Chưa liên hệ &gt; 3 ngày</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37BF3B25">
            <w:pPr>
              <w:spacing w:before="40" w:after="40" w:line="240" w:lineRule="auto"/>
            </w:pPr>
            <w:r>
              <w:rPr>
                <w:b w:val="0"/>
                <w:i w:val="0"/>
                <w:sz w:val="20"/>
                <w:u w:val="none"/>
              </w:rPr>
              <w:t>Hệ thống sẽ báo tên bạn — xử lý ngay trong ngày</w:t>
            </w:r>
          </w:p>
        </w:tc>
      </w:tr>
      <w:tr w14:paraId="2730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42FB2C08">
            <w:pPr>
              <w:spacing w:before="40" w:after="40" w:line="240" w:lineRule="auto"/>
            </w:pPr>
            <w:r>
              <w:rPr>
                <w:b w:val="0"/>
                <w:i w:val="0"/>
                <w:sz w:val="20"/>
                <w:u w:val="none"/>
              </w:rPr>
              <w:t>Đã xem đất &gt; 3 ngày</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4F1B2A53">
            <w:pPr>
              <w:spacing w:before="40" w:after="40" w:line="240" w:lineRule="auto"/>
            </w:pPr>
            <w:r>
              <w:rPr>
                <w:b w:val="0"/>
                <w:i w:val="0"/>
                <w:sz w:val="20"/>
                <w:u w:val="none"/>
              </w:rPr>
              <w:t>Hỏi thăm, gửi thêm thông tin: pháp lý, tiện ích xung quanh</w:t>
            </w:r>
          </w:p>
        </w:tc>
      </w:tr>
      <w:tr w14:paraId="36E2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6B73B77B">
            <w:pPr>
              <w:spacing w:before="40" w:after="40" w:line="240" w:lineRule="auto"/>
            </w:pPr>
            <w:r>
              <w:rPr>
                <w:b w:val="0"/>
                <w:i w:val="0"/>
                <w:sz w:val="20"/>
                <w:u w:val="none"/>
              </w:rPr>
              <w:t>Khách từ chối</w:t>
            </w:r>
          </w:p>
        </w:tc>
        <w:tc>
          <w:tcPr>
            <w:tcW w:w="5669" w:type="dxa"/>
            <w:tcBorders>
              <w:top w:val="single" w:color="90CAF9" w:sz="4" w:space="0"/>
              <w:left w:val="single" w:color="90CAF9" w:sz="4" w:space="0"/>
              <w:bottom w:val="single" w:color="90CAF9" w:sz="4" w:space="0"/>
              <w:right w:val="single" w:color="90CAF9" w:sz="4" w:space="0"/>
            </w:tcBorders>
            <w:shd w:val="clear" w:color="auto" w:fill="FFFFFF"/>
          </w:tcPr>
          <w:p w14:paraId="1E982F72">
            <w:pPr>
              <w:spacing w:before="40" w:after="40" w:line="240" w:lineRule="auto"/>
            </w:pPr>
            <w:r>
              <w:rPr>
                <w:b w:val="0"/>
                <w:i w:val="0"/>
                <w:sz w:val="20"/>
                <w:u w:val="none"/>
              </w:rPr>
              <w:t>KHÔNG tranh cãi. Ghi lý do vào Ghi chú → hỏi thăm sau 30 ngày</w:t>
            </w:r>
          </w:p>
        </w:tc>
      </w:tr>
      <w:tr w14:paraId="6DBE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2CCD3A31">
            <w:pPr>
              <w:spacing w:before="40" w:after="40" w:line="240" w:lineRule="auto"/>
            </w:pPr>
            <w:r>
              <w:rPr>
                <w:b w:val="0"/>
                <w:i w:val="0"/>
                <w:sz w:val="20"/>
                <w:u w:val="none"/>
              </w:rPr>
              <w:t>Khách hỏi giá</w:t>
            </w:r>
          </w:p>
        </w:tc>
        <w:tc>
          <w:tcPr>
            <w:tcW w:w="5669" w:type="dxa"/>
            <w:tcBorders>
              <w:top w:val="single" w:color="90CAF9" w:sz="4" w:space="0"/>
              <w:left w:val="single" w:color="90CAF9" w:sz="4" w:space="0"/>
              <w:bottom w:val="single" w:color="90CAF9" w:sz="4" w:space="0"/>
              <w:right w:val="single" w:color="90CAF9" w:sz="4" w:space="0"/>
            </w:tcBorders>
            <w:shd w:val="clear" w:color="auto" w:fill="E3F2FD"/>
          </w:tcPr>
          <w:p w14:paraId="5D90B117">
            <w:pPr>
              <w:spacing w:before="40" w:after="40" w:line="240" w:lineRule="auto"/>
            </w:pPr>
            <w:r>
              <w:rPr>
                <w:b w:val="0"/>
                <w:i w:val="0"/>
                <w:sz w:val="20"/>
                <w:u w:val="none"/>
              </w:rPr>
              <w:t>Giá từ 800 triệu, diện tích 80–120m² — Mời xem thực địa trước</w:t>
            </w:r>
          </w:p>
        </w:tc>
      </w:tr>
    </w:tbl>
    <w:p w14:paraId="4F50BB77"/>
    <w:p w14:paraId="45FF502C">
      <w:pPr>
        <w:pBdr>
          <w:bottom w:val="single" w:color="90CAF9" w:sz="4" w:space="0"/>
        </w:pBdr>
        <w:spacing w:before="120" w:after="120"/>
      </w:pPr>
    </w:p>
    <w:p w14:paraId="04BB3096">
      <w:pPr>
        <w:pBdr>
          <w:bottom w:val="single" w:color="0D47A1" w:sz="6" w:space="0"/>
        </w:pBdr>
        <w:spacing w:before="320" w:after="80"/>
      </w:pPr>
      <w:r>
        <w:rPr>
          <w:b/>
          <w:i w:val="0"/>
          <w:color w:val="0D47A1"/>
          <w:sz w:val="32"/>
          <w:u w:val="none"/>
        </w:rPr>
        <w:t>6. KPI CÁ NHÂN CỦA BẠN</w:t>
      </w:r>
    </w:p>
    <w:p w14:paraId="3F4EEAF7">
      <w:pPr>
        <w:spacing w:before="40" w:after="40"/>
      </w:pPr>
      <w:r>
        <w:rPr>
          <w:b w:val="0"/>
          <w:i w:val="0"/>
          <w:color w:val="212121"/>
          <w:sz w:val="22"/>
          <w:u w:val="none"/>
        </w:rPr>
        <w:t>Mỗi sale cần đóng góp vào KPI chung của team: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268"/>
        <w:gridCol w:w="3402"/>
      </w:tblGrid>
      <w:tr w14:paraId="4456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0D47A1" w:sz="6" w:space="0"/>
              <w:left w:val="single" w:color="0D47A1" w:sz="6" w:space="0"/>
              <w:bottom w:val="single" w:color="0D47A1" w:sz="6" w:space="0"/>
              <w:right w:val="single" w:color="0D47A1" w:sz="6" w:space="0"/>
            </w:tcBorders>
            <w:shd w:val="clear" w:color="auto" w:fill="0D47A1"/>
          </w:tcPr>
          <w:p w14:paraId="3A253F94">
            <w:pPr>
              <w:spacing w:before="60" w:after="60" w:line="240" w:lineRule="auto"/>
              <w:jc w:val="center"/>
            </w:pPr>
            <w:r>
              <w:rPr>
                <w:b/>
                <w:i w:val="0"/>
                <w:color w:val="FFFFFF"/>
                <w:sz w:val="20"/>
                <w:u w:val="none"/>
              </w:rPr>
              <w:t>Chỉ tiêu</w:t>
            </w:r>
          </w:p>
        </w:tc>
        <w:tc>
          <w:tcPr>
            <w:tcW w:w="2268" w:type="dxa"/>
            <w:tcBorders>
              <w:top w:val="single" w:color="0D47A1" w:sz="6" w:space="0"/>
              <w:left w:val="single" w:color="0D47A1" w:sz="6" w:space="0"/>
              <w:bottom w:val="single" w:color="0D47A1" w:sz="6" w:space="0"/>
              <w:right w:val="single" w:color="0D47A1" w:sz="6" w:space="0"/>
            </w:tcBorders>
            <w:shd w:val="clear" w:color="auto" w:fill="0D47A1"/>
          </w:tcPr>
          <w:p w14:paraId="2AB9C601">
            <w:pPr>
              <w:spacing w:before="60" w:after="60" w:line="240" w:lineRule="auto"/>
              <w:jc w:val="center"/>
            </w:pPr>
            <w:r>
              <w:rPr>
                <w:b/>
                <w:i w:val="0"/>
                <w:color w:val="FFFFFF"/>
                <w:sz w:val="20"/>
                <w:u w:val="none"/>
              </w:rPr>
              <w:t>Mục tiêu team</w:t>
            </w:r>
          </w:p>
        </w:tc>
        <w:tc>
          <w:tcPr>
            <w:tcW w:w="3402" w:type="dxa"/>
            <w:tcBorders>
              <w:top w:val="single" w:color="0D47A1" w:sz="6" w:space="0"/>
              <w:left w:val="single" w:color="0D47A1" w:sz="6" w:space="0"/>
              <w:bottom w:val="single" w:color="0D47A1" w:sz="6" w:space="0"/>
              <w:right w:val="single" w:color="0D47A1" w:sz="6" w:space="0"/>
            </w:tcBorders>
            <w:shd w:val="clear" w:color="auto" w:fill="0D47A1"/>
          </w:tcPr>
          <w:p w14:paraId="29F78DE7">
            <w:pPr>
              <w:spacing w:before="60" w:after="60" w:line="240" w:lineRule="auto"/>
              <w:jc w:val="center"/>
            </w:pPr>
            <w:r>
              <w:rPr>
                <w:b/>
                <w:i w:val="0"/>
                <w:color w:val="FFFFFF"/>
                <w:sz w:val="20"/>
                <w:u w:val="none"/>
              </w:rPr>
              <w:t>Phần bạn cần đóng góp</w:t>
            </w:r>
          </w:p>
        </w:tc>
      </w:tr>
      <w:tr w14:paraId="04BE6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010073BF">
            <w:pPr>
              <w:spacing w:before="40" w:after="40" w:line="240" w:lineRule="auto"/>
            </w:pPr>
            <w:r>
              <w:rPr>
                <w:b w:val="0"/>
                <w:i w:val="0"/>
                <w:sz w:val="20"/>
                <w:u w:val="none"/>
              </w:rPr>
              <w:t>Lead mới / tuần</w:t>
            </w:r>
          </w:p>
        </w:tc>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6F6CBC2E">
            <w:pPr>
              <w:spacing w:before="40" w:after="40" w:line="240" w:lineRule="auto"/>
            </w:pPr>
            <w:r>
              <w:rPr>
                <w:b w:val="0"/>
                <w:i w:val="0"/>
                <w:sz w:val="20"/>
                <w:u w:val="none"/>
              </w:rPr>
              <w:t>≥ 20 leads</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08AE6B9C">
            <w:pPr>
              <w:spacing w:before="40" w:after="40" w:line="240" w:lineRule="auto"/>
            </w:pPr>
            <w:r>
              <w:rPr>
                <w:b w:val="0"/>
                <w:i w:val="0"/>
                <w:sz w:val="20"/>
                <w:u w:val="none"/>
              </w:rPr>
              <w:t>≥ 3–4 leads / tuần</w:t>
            </w:r>
          </w:p>
        </w:tc>
      </w:tr>
      <w:tr w14:paraId="2478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FFFFFF"/>
          </w:tcPr>
          <w:p w14:paraId="00326F4E">
            <w:pPr>
              <w:spacing w:before="40" w:after="40" w:line="240" w:lineRule="auto"/>
            </w:pPr>
            <w:r>
              <w:rPr>
                <w:b w:val="0"/>
                <w:i w:val="0"/>
                <w:sz w:val="20"/>
                <w:u w:val="none"/>
              </w:rPr>
              <w:t>Lượt xem đất / tuần</w:t>
            </w:r>
          </w:p>
        </w:tc>
        <w:tc>
          <w:tcPr>
            <w:tcW w:w="2268" w:type="dxa"/>
            <w:tcBorders>
              <w:top w:val="single" w:color="90CAF9" w:sz="4" w:space="0"/>
              <w:left w:val="single" w:color="90CAF9" w:sz="4" w:space="0"/>
              <w:bottom w:val="single" w:color="90CAF9" w:sz="4" w:space="0"/>
              <w:right w:val="single" w:color="90CAF9" w:sz="4" w:space="0"/>
            </w:tcBorders>
            <w:shd w:val="clear" w:color="auto" w:fill="FFFFFF"/>
          </w:tcPr>
          <w:p w14:paraId="6332D5AB">
            <w:pPr>
              <w:spacing w:before="40" w:after="40" w:line="240" w:lineRule="auto"/>
            </w:pPr>
            <w:r>
              <w:rPr>
                <w:b w:val="0"/>
                <w:i w:val="0"/>
                <w:sz w:val="20"/>
                <w:u w:val="none"/>
              </w:rPr>
              <w:t>≥ 5 lượt</w:t>
            </w:r>
          </w:p>
        </w:tc>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75949A63">
            <w:pPr>
              <w:spacing w:before="40" w:after="40" w:line="240" w:lineRule="auto"/>
            </w:pPr>
            <w:r>
              <w:rPr>
                <w:b w:val="0"/>
                <w:i w:val="0"/>
                <w:sz w:val="20"/>
                <w:u w:val="none"/>
              </w:rPr>
              <w:t>≥ 1 lượt / tuần</w:t>
            </w:r>
          </w:p>
        </w:tc>
      </w:tr>
      <w:tr w14:paraId="66F5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Borders>
              <w:top w:val="single" w:color="90CAF9" w:sz="4" w:space="0"/>
              <w:left w:val="single" w:color="90CAF9" w:sz="4" w:space="0"/>
              <w:bottom w:val="single" w:color="90CAF9" w:sz="4" w:space="0"/>
              <w:right w:val="single" w:color="90CAF9" w:sz="4" w:space="0"/>
            </w:tcBorders>
            <w:shd w:val="clear" w:color="auto" w:fill="E3F2FD"/>
          </w:tcPr>
          <w:p w14:paraId="21395F5C">
            <w:pPr>
              <w:spacing w:before="40" w:after="40" w:line="240" w:lineRule="auto"/>
            </w:pPr>
            <w:r>
              <w:rPr>
                <w:b w:val="0"/>
                <w:i w:val="0"/>
                <w:sz w:val="20"/>
                <w:u w:val="none"/>
              </w:rPr>
              <w:t>Số cọc / tháng</w:t>
            </w:r>
          </w:p>
        </w:tc>
        <w:tc>
          <w:tcPr>
            <w:tcW w:w="2268" w:type="dxa"/>
            <w:tcBorders>
              <w:top w:val="single" w:color="90CAF9" w:sz="4" w:space="0"/>
              <w:left w:val="single" w:color="90CAF9" w:sz="4" w:space="0"/>
              <w:bottom w:val="single" w:color="90CAF9" w:sz="4" w:space="0"/>
              <w:right w:val="single" w:color="90CAF9" w:sz="4" w:space="0"/>
            </w:tcBorders>
            <w:shd w:val="clear" w:color="auto" w:fill="E3F2FD"/>
          </w:tcPr>
          <w:p w14:paraId="07B95977">
            <w:pPr>
              <w:spacing w:before="40" w:after="40" w:line="240" w:lineRule="auto"/>
            </w:pPr>
            <w:r>
              <w:rPr>
                <w:b w:val="0"/>
                <w:i w:val="0"/>
                <w:sz w:val="20"/>
                <w:u w:val="none"/>
              </w:rPr>
              <w:t>≥ 3 cọc</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2BFA465F">
            <w:pPr>
              <w:spacing w:before="40" w:after="40" w:line="240" w:lineRule="auto"/>
            </w:pPr>
            <w:r>
              <w:rPr>
                <w:b w:val="0"/>
                <w:i w:val="0"/>
                <w:sz w:val="20"/>
                <w:u w:val="none"/>
              </w:rPr>
              <w:t>≥ 0–1 cọc / tháng (tùy cấp bậc)</w:t>
            </w:r>
          </w:p>
        </w:tc>
      </w:tr>
    </w:tbl>
    <w:p w14:paraId="52A48744"/>
    <w:p w14:paraId="202D36CD">
      <w:pPr>
        <w:spacing w:before="240" w:after="40"/>
      </w:pPr>
      <w:r>
        <w:rPr>
          <w:b/>
          <w:i w:val="0"/>
          <w:color w:val="1565C0"/>
          <w:sz w:val="26"/>
          <w:u w:val="none"/>
        </w:rPr>
        <w:t>Hệ thống tính điểm Leaderboard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3402"/>
      </w:tblGrid>
      <w:tr w14:paraId="7E1C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Borders>
              <w:top w:val="single" w:color="0D47A1" w:sz="6" w:space="0"/>
              <w:left w:val="single" w:color="0D47A1" w:sz="6" w:space="0"/>
              <w:bottom w:val="single" w:color="0D47A1" w:sz="6" w:space="0"/>
              <w:right w:val="single" w:color="0D47A1" w:sz="6" w:space="0"/>
            </w:tcBorders>
            <w:shd w:val="clear" w:color="auto" w:fill="0D47A1"/>
          </w:tcPr>
          <w:p w14:paraId="3B2D711E">
            <w:pPr>
              <w:spacing w:before="60" w:after="60" w:line="240" w:lineRule="auto"/>
              <w:jc w:val="center"/>
            </w:pPr>
            <w:r>
              <w:rPr>
                <w:b/>
                <w:i w:val="0"/>
                <w:color w:val="FFFFFF"/>
                <w:sz w:val="20"/>
                <w:u w:val="none"/>
              </w:rPr>
              <w:t>Hành động</w:t>
            </w:r>
          </w:p>
        </w:tc>
        <w:tc>
          <w:tcPr>
            <w:tcW w:w="3402" w:type="dxa"/>
            <w:tcBorders>
              <w:top w:val="single" w:color="0D47A1" w:sz="6" w:space="0"/>
              <w:left w:val="single" w:color="0D47A1" w:sz="6" w:space="0"/>
              <w:bottom w:val="single" w:color="0D47A1" w:sz="6" w:space="0"/>
              <w:right w:val="single" w:color="0D47A1" w:sz="6" w:space="0"/>
            </w:tcBorders>
            <w:shd w:val="clear" w:color="auto" w:fill="0D47A1"/>
          </w:tcPr>
          <w:p w14:paraId="1DA40E4C">
            <w:pPr>
              <w:spacing w:before="60" w:after="60" w:line="240" w:lineRule="auto"/>
              <w:jc w:val="center"/>
            </w:pPr>
            <w:r>
              <w:rPr>
                <w:b/>
                <w:i w:val="0"/>
                <w:color w:val="FFFFFF"/>
                <w:sz w:val="20"/>
                <w:u w:val="none"/>
              </w:rPr>
              <w:t>Điểm thưởng</w:t>
            </w:r>
          </w:p>
        </w:tc>
      </w:tr>
      <w:tr w14:paraId="37B87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Borders>
              <w:top w:val="single" w:color="90CAF9" w:sz="4" w:space="0"/>
              <w:left w:val="single" w:color="90CAF9" w:sz="4" w:space="0"/>
              <w:bottom w:val="single" w:color="90CAF9" w:sz="4" w:space="0"/>
              <w:right w:val="single" w:color="90CAF9" w:sz="4" w:space="0"/>
            </w:tcBorders>
            <w:shd w:val="clear" w:color="auto" w:fill="E3F2FD"/>
          </w:tcPr>
          <w:p w14:paraId="0E7DAA72">
            <w:pPr>
              <w:spacing w:before="40" w:after="40" w:line="240" w:lineRule="auto"/>
            </w:pPr>
            <w:r>
              <w:rPr>
                <w:b w:val="0"/>
                <w:i w:val="0"/>
                <w:sz w:val="20"/>
                <w:u w:val="none"/>
              </w:rPr>
              <w:t>Chốt cọc thành công (mỗi lead)</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18C42DFB">
            <w:pPr>
              <w:spacing w:before="40" w:after="40" w:line="240" w:lineRule="auto"/>
            </w:pPr>
            <w:r>
              <w:rPr>
                <w:b w:val="0"/>
                <w:i w:val="0"/>
                <w:sz w:val="20"/>
                <w:u w:val="none"/>
              </w:rPr>
              <w:t>+10 điểm</w:t>
            </w:r>
          </w:p>
        </w:tc>
      </w:tr>
      <w:tr w14:paraId="502A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Borders>
              <w:top w:val="single" w:color="90CAF9" w:sz="4" w:space="0"/>
              <w:left w:val="single" w:color="90CAF9" w:sz="4" w:space="0"/>
              <w:bottom w:val="single" w:color="90CAF9" w:sz="4" w:space="0"/>
              <w:right w:val="single" w:color="90CAF9" w:sz="4" w:space="0"/>
            </w:tcBorders>
            <w:shd w:val="clear" w:color="auto" w:fill="FFFFFF"/>
          </w:tcPr>
          <w:p w14:paraId="72AC253B">
            <w:pPr>
              <w:spacing w:before="40" w:after="40" w:line="240" w:lineRule="auto"/>
            </w:pPr>
            <w:r>
              <w:rPr>
                <w:b w:val="0"/>
                <w:i w:val="0"/>
                <w:sz w:val="20"/>
                <w:u w:val="none"/>
              </w:rPr>
              <w:t>Dẫn khách đi xem đất (mỗi lượt)</w:t>
            </w:r>
          </w:p>
        </w:tc>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788AFD09">
            <w:pPr>
              <w:spacing w:before="40" w:after="40" w:line="240" w:lineRule="auto"/>
            </w:pPr>
            <w:r>
              <w:rPr>
                <w:b w:val="0"/>
                <w:i w:val="0"/>
                <w:sz w:val="20"/>
                <w:u w:val="none"/>
              </w:rPr>
              <w:t>+3 điểm</w:t>
            </w:r>
          </w:p>
        </w:tc>
      </w:tr>
      <w:tr w14:paraId="491C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Borders>
              <w:top w:val="single" w:color="90CAF9" w:sz="4" w:space="0"/>
              <w:left w:val="single" w:color="90CAF9" w:sz="4" w:space="0"/>
              <w:bottom w:val="single" w:color="90CAF9" w:sz="4" w:space="0"/>
              <w:right w:val="single" w:color="90CAF9" w:sz="4" w:space="0"/>
            </w:tcBorders>
            <w:shd w:val="clear" w:color="auto" w:fill="E3F2FD"/>
          </w:tcPr>
          <w:p w14:paraId="5F907C7F">
            <w:pPr>
              <w:spacing w:before="40" w:after="40" w:line="240" w:lineRule="auto"/>
            </w:pPr>
            <w:r>
              <w:rPr>
                <w:b w:val="0"/>
                <w:i w:val="0"/>
                <w:sz w:val="20"/>
                <w:u w:val="none"/>
              </w:rPr>
              <w:t>0 khách quá hạn trong tháng</w:t>
            </w:r>
          </w:p>
        </w:tc>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5282EB7D">
            <w:pPr>
              <w:spacing w:before="40" w:after="40" w:line="240" w:lineRule="auto"/>
            </w:pPr>
            <w:r>
              <w:rPr>
                <w:b w:val="0"/>
                <w:i w:val="0"/>
                <w:sz w:val="20"/>
                <w:u w:val="none"/>
              </w:rPr>
              <w:t>+2 điểm bonus</w:t>
            </w:r>
          </w:p>
        </w:tc>
      </w:tr>
    </w:tbl>
    <w:p w14:paraId="283F89C7"/>
    <w:p w14:paraId="719D5B35">
      <w:pPr>
        <w:spacing w:before="40" w:after="40"/>
      </w:pPr>
      <w:r>
        <w:rPr>
          <w:b w:val="0"/>
          <w:i w:val="0"/>
          <w:color w:val="212121"/>
          <w:sz w:val="22"/>
          <w:u w:val="none"/>
        </w:rPr>
        <w:t>Xem leaderboard: trong báo cáo ngày (Bao Cao Ngay.bat) — Block 5 cuối báo cáo.</w:t>
      </w:r>
    </w:p>
    <w:p w14:paraId="4FDAA47D">
      <w:pPr>
        <w:pBdr>
          <w:bottom w:val="single" w:color="90CAF9" w:sz="4" w:space="0"/>
        </w:pBdr>
        <w:spacing w:before="120" w:after="120"/>
      </w:pPr>
    </w:p>
    <w:p w14:paraId="2138AD56">
      <w:pPr>
        <w:pBdr>
          <w:bottom w:val="single" w:color="0D47A1" w:sz="6" w:space="0"/>
        </w:pBdr>
        <w:spacing w:before="320" w:after="80"/>
      </w:pPr>
      <w:r>
        <w:rPr>
          <w:b/>
          <w:i w:val="0"/>
          <w:color w:val="0D47A1"/>
          <w:sz w:val="32"/>
          <w:u w:val="none"/>
        </w:rPr>
        <w:t>7. KỊCH BẢN GỌI ĐIỆN — GỢI Ý</w:t>
      </w:r>
    </w:p>
    <w:tbl>
      <w:tblPr>
        <w:tblStyle w:val="12"/>
        <w:tblW w:w="0" w:type="auto"/>
        <w:tblInd w:w="0" w:type="dxa"/>
        <w:tblLayout w:type="autofit"/>
        <w:tblCellMar>
          <w:top w:w="0" w:type="dxa"/>
          <w:left w:w="108" w:type="dxa"/>
          <w:bottom w:w="0" w:type="dxa"/>
          <w:right w:w="108" w:type="dxa"/>
        </w:tblCellMar>
      </w:tblPr>
      <w:tblGrid>
        <w:gridCol w:w="8504"/>
      </w:tblGrid>
      <w:tr w14:paraId="30F4B733">
        <w:tc>
          <w:tcPr>
            <w:tcW w:w="8504" w:type="dxa"/>
            <w:tcBorders>
              <w:top w:val="single" w:color="B0BEC5" w:sz="4" w:space="0"/>
              <w:left w:val="single" w:color="B0BEC5" w:sz="4" w:space="0"/>
              <w:bottom w:val="single" w:color="B0BEC5" w:sz="4" w:space="0"/>
              <w:right w:val="single" w:color="B0BEC5" w:sz="4" w:space="0"/>
            </w:tcBorders>
            <w:shd w:val="clear" w:color="auto" w:fill="E3F2FD"/>
          </w:tcPr>
          <w:p w14:paraId="4E1AFE59">
            <w:pPr>
              <w:spacing w:before="80" w:after="80"/>
              <w:ind w:left="170"/>
            </w:pPr>
            <w:r>
              <w:rPr>
                <w:b w:val="0"/>
                <w:i w:val="0"/>
                <w:color w:val="212121"/>
                <w:sz w:val="21"/>
                <w:u w:val="none"/>
              </w:rPr>
              <w:t>💡  Đây chỉ là gợi ý. Hãy nói theo phong cách tự nhiên của bạn — khách cảm nhận được sự chân thành hơn kịch bản đọc vẹt.</w:t>
            </w:r>
          </w:p>
        </w:tc>
      </w:tr>
    </w:tbl>
    <w:p w14:paraId="38DBFC14"/>
    <w:p w14:paraId="3D2C7035">
      <w:pPr>
        <w:spacing w:before="240" w:after="40"/>
      </w:pPr>
      <w:r>
        <w:rPr>
          <w:b/>
          <w:i w:val="0"/>
          <w:color w:val="1565C0"/>
          <w:sz w:val="26"/>
          <w:u w:val="none"/>
        </w:rPr>
        <w:t>Kịch bản A — Lead từ Facebook Ads</w:t>
      </w:r>
    </w:p>
    <w:p w14:paraId="11B8ECE7">
      <w:pPr>
        <w:spacing w:before="40" w:after="40"/>
      </w:pPr>
      <w:r>
        <w:rPr>
          <w:b w:val="0"/>
          <w:i w:val="0"/>
          <w:color w:val="212121"/>
          <w:sz w:val="22"/>
          <w:u w:val="none"/>
        </w:rPr>
        <w:t>"Alo, em chào anh/chị [Tên]. Em là [Tên sale] từ dự án Kha Sơn Green Home. Hôm qua anh/chị có để lại thông tin quan tâm đất nền gần KCN Phú Bình đúng không ạ? Dạ, dự án mình đang có lô đẹp từ 800 triệu, sổ đỏ lâu dài. Không biết anh/chị đang tìm đất để đầu tư hay để xây nhà ở ạ?"</w:t>
      </w:r>
    </w:p>
    <w:p w14:paraId="4EA404CB">
      <w:pPr>
        <w:spacing w:before="240" w:after="40"/>
      </w:pPr>
      <w:r>
        <w:rPr>
          <w:b/>
          <w:i w:val="0"/>
          <w:color w:val="1565C0"/>
          <w:sz w:val="26"/>
          <w:u w:val="none"/>
        </w:rPr>
        <w:t>Kịch bản B — Gọi lại sau khi khách đã xem thông tin</w:t>
      </w:r>
    </w:p>
    <w:p w14:paraId="471DA8BA">
      <w:pPr>
        <w:spacing w:before="40" w:after="40"/>
      </w:pPr>
      <w:r>
        <w:rPr>
          <w:b w:val="0"/>
          <w:i w:val="0"/>
          <w:color w:val="212121"/>
          <w:sz w:val="22"/>
          <w:u w:val="none"/>
        </w:rPr>
        <w:t>"Alo anh/chị [Tên] ơi, em [Tên sale] đây ạ. Hôm trước anh/chị có xem thông tin Kha Sơn Green Home — dạo này anh/chị đã có thêm quyết định gì chưa ạ? Em vừa có lô góc đẹp vừa ra, muốn báo ngay để anh/chị cân nhắc sớm."</w:t>
      </w:r>
    </w:p>
    <w:p w14:paraId="0F5419D3">
      <w:pPr>
        <w:spacing w:before="240" w:after="40"/>
      </w:pPr>
      <w:r>
        <w:rPr>
          <w:b/>
          <w:i w:val="0"/>
          <w:color w:val="1565C0"/>
          <w:sz w:val="26"/>
          <w:u w:val="none"/>
        </w:rPr>
        <w:t>Kịch bản C — Mời xem thực địa</w:t>
      </w:r>
    </w:p>
    <w:p w14:paraId="3D15615A">
      <w:pPr>
        <w:spacing w:before="40" w:after="40"/>
      </w:pPr>
      <w:r>
        <w:rPr>
          <w:b w:val="0"/>
          <w:i w:val="0"/>
          <w:color w:val="212121"/>
          <w:sz w:val="22"/>
          <w:u w:val="none"/>
        </w:rPr>
        <w:t>"Anh/chị [Tên] ơi, để anh/chị có cái nhìn thực tế nhất, em có thể sắp xếp đưa anh/chị ra xem đất cuối tuần này được không? Chỉ cần 30–45 phút thôi ạ, ra tận nơi là anh/chị sẽ thấy tiềm năng rõ hơn nhiều."</w:t>
      </w:r>
    </w:p>
    <w:p w14:paraId="504D5699">
      <w:pPr>
        <w:pBdr>
          <w:bottom w:val="single" w:color="90CAF9" w:sz="4" w:space="0"/>
        </w:pBdr>
        <w:spacing w:before="120" w:after="120"/>
      </w:pPr>
    </w:p>
    <w:p w14:paraId="5BDFD338">
      <w:pPr>
        <w:pBdr>
          <w:bottom w:val="single" w:color="0D47A1" w:sz="6" w:space="0"/>
        </w:pBdr>
        <w:spacing w:before="320" w:after="80"/>
      </w:pPr>
      <w:r>
        <w:rPr>
          <w:b/>
          <w:i w:val="0"/>
          <w:color w:val="0D47A1"/>
          <w:sz w:val="32"/>
          <w:u w:val="none"/>
        </w:rPr>
        <w:t>8. NHỮNG ĐIỀU QUAN TRỌNG PHẢI NHỚ</w:t>
      </w:r>
    </w:p>
    <w:tbl>
      <w:tblPr>
        <w:tblStyle w:val="12"/>
        <w:tblW w:w="0" w:type="auto"/>
        <w:tblInd w:w="0" w:type="dxa"/>
        <w:tblLayout w:type="autofit"/>
        <w:tblCellMar>
          <w:top w:w="0" w:type="dxa"/>
          <w:left w:w="108" w:type="dxa"/>
          <w:bottom w:w="0" w:type="dxa"/>
          <w:right w:w="108" w:type="dxa"/>
        </w:tblCellMar>
      </w:tblPr>
      <w:tblGrid>
        <w:gridCol w:w="8504"/>
      </w:tblGrid>
      <w:tr w14:paraId="72E6B788">
        <w:tc>
          <w:tcPr>
            <w:tcW w:w="8504" w:type="dxa"/>
            <w:tcBorders>
              <w:top w:val="single" w:color="B0BEC5" w:sz="4" w:space="0"/>
              <w:left w:val="single" w:color="B0BEC5" w:sz="4" w:space="0"/>
              <w:bottom w:val="single" w:color="B0BEC5" w:sz="4" w:space="0"/>
              <w:right w:val="single" w:color="B0BEC5" w:sz="4" w:space="0"/>
            </w:tcBorders>
            <w:shd w:val="clear" w:color="auto" w:fill="E8F5E9"/>
          </w:tcPr>
          <w:p w14:paraId="2749C41A">
            <w:pPr>
              <w:spacing w:before="80" w:after="80"/>
              <w:ind w:left="170"/>
            </w:pPr>
            <w:r>
              <w:rPr>
                <w:b w:val="0"/>
                <w:i w:val="0"/>
                <w:color w:val="2E7D32"/>
                <w:sz w:val="21"/>
                <w:u w:val="none"/>
              </w:rPr>
              <w:t>✅  CẦN LÀM:</w:t>
            </w:r>
            <w:r>
              <w:rPr>
                <w:b w:val="0"/>
                <w:i w:val="0"/>
                <w:color w:val="2E7D32"/>
                <w:sz w:val="21"/>
                <w:u w:val="none"/>
              </w:rPr>
              <w:br w:type="textWrapping"/>
            </w:r>
            <w:r>
              <w:rPr>
                <w:b w:val="0"/>
                <w:i w:val="0"/>
                <w:color w:val="2E7D32"/>
                <w:sz w:val="21"/>
                <w:u w:val="none"/>
              </w:rPr>
              <w:t>• Cập nhật trạng thái trong Google Sheets sau MỖI cuộc gọi</w:t>
            </w:r>
            <w:r>
              <w:rPr>
                <w:b w:val="0"/>
                <w:i w:val="0"/>
                <w:color w:val="2E7D32"/>
                <w:sz w:val="21"/>
                <w:u w:val="none"/>
              </w:rPr>
              <w:br w:type="textWrapping"/>
            </w:r>
            <w:r>
              <w:rPr>
                <w:b w:val="0"/>
                <w:i w:val="0"/>
                <w:color w:val="2E7D32"/>
                <w:sz w:val="21"/>
                <w:u w:val="none"/>
              </w:rPr>
              <w:t>• Tích ✓ checkbox khi đã liên hệ lần đầu lead mới</w:t>
            </w:r>
            <w:r>
              <w:rPr>
                <w:b w:val="0"/>
                <w:i w:val="0"/>
                <w:color w:val="2E7D32"/>
                <w:sz w:val="21"/>
                <w:u w:val="none"/>
              </w:rPr>
              <w:br w:type="textWrapping"/>
            </w:r>
            <w:r>
              <w:rPr>
                <w:b w:val="0"/>
                <w:i w:val="0"/>
                <w:color w:val="2E7D32"/>
                <w:sz w:val="21"/>
                <w:u w:val="none"/>
              </w:rPr>
              <w:t>• Báo cáo kết quả trong group Zalo team cuối ngày</w:t>
            </w:r>
            <w:r>
              <w:rPr>
                <w:b w:val="0"/>
                <w:i w:val="0"/>
                <w:color w:val="2E7D32"/>
                <w:sz w:val="21"/>
                <w:u w:val="none"/>
              </w:rPr>
              <w:br w:type="textWrapping"/>
            </w:r>
            <w:r>
              <w:rPr>
                <w:b w:val="0"/>
                <w:i w:val="0"/>
                <w:color w:val="2E7D32"/>
                <w:sz w:val="21"/>
                <w:u w:val="none"/>
              </w:rPr>
              <w:t>• Hỏi trưởng nhóm nếu không chắc về bước tiếp theo</w:t>
            </w:r>
          </w:p>
        </w:tc>
      </w:tr>
    </w:tbl>
    <w:p w14:paraId="56486ACA"/>
    <w:tbl>
      <w:tblPr>
        <w:tblStyle w:val="12"/>
        <w:tblW w:w="0" w:type="auto"/>
        <w:tblInd w:w="0" w:type="dxa"/>
        <w:tblLayout w:type="autofit"/>
        <w:tblCellMar>
          <w:top w:w="0" w:type="dxa"/>
          <w:left w:w="108" w:type="dxa"/>
          <w:bottom w:w="0" w:type="dxa"/>
          <w:right w:w="108" w:type="dxa"/>
        </w:tblCellMar>
      </w:tblPr>
      <w:tblGrid>
        <w:gridCol w:w="8504"/>
      </w:tblGrid>
      <w:tr w14:paraId="460F71F4">
        <w:tc>
          <w:tcPr>
            <w:tcW w:w="8504" w:type="dxa"/>
            <w:tcBorders>
              <w:top w:val="single" w:color="B0BEC5" w:sz="4" w:space="0"/>
              <w:left w:val="single" w:color="B0BEC5" w:sz="4" w:space="0"/>
              <w:bottom w:val="single" w:color="B0BEC5" w:sz="4" w:space="0"/>
              <w:right w:val="single" w:color="B0BEC5" w:sz="4" w:space="0"/>
            </w:tcBorders>
            <w:shd w:val="clear" w:color="auto" w:fill="FFEBEE"/>
          </w:tcPr>
          <w:p w14:paraId="217881D7">
            <w:pPr>
              <w:spacing w:before="80" w:after="80"/>
              <w:ind w:left="170"/>
            </w:pPr>
            <w:r>
              <w:rPr>
                <w:b w:val="0"/>
                <w:i w:val="0"/>
                <w:color w:val="B71C1C"/>
                <w:sz w:val="21"/>
                <w:u w:val="none"/>
              </w:rPr>
              <w:t>❌  KHÔNG được làm:</w:t>
            </w:r>
            <w:r>
              <w:rPr>
                <w:b w:val="0"/>
                <w:i w:val="0"/>
                <w:color w:val="B71C1C"/>
                <w:sz w:val="21"/>
                <w:u w:val="none"/>
              </w:rPr>
              <w:br w:type="textWrapping"/>
            </w:r>
            <w:r>
              <w:rPr>
                <w:b w:val="0"/>
                <w:i w:val="0"/>
                <w:color w:val="B71C1C"/>
                <w:sz w:val="21"/>
                <w:u w:val="none"/>
              </w:rPr>
              <w:t>• Thêm / xóa cột trong Google Sheets (làm hỏng hệ thống)</w:t>
            </w:r>
            <w:r>
              <w:rPr>
                <w:b w:val="0"/>
                <w:i w:val="0"/>
                <w:color w:val="B71C1C"/>
                <w:sz w:val="21"/>
                <w:u w:val="none"/>
              </w:rPr>
              <w:br w:type="textWrapping"/>
            </w:r>
            <w:r>
              <w:rPr>
                <w:b w:val="0"/>
                <w:i w:val="0"/>
                <w:color w:val="B71C1C"/>
                <w:sz w:val="21"/>
                <w:u w:val="none"/>
              </w:rPr>
              <w:t>• Tích ✓ checkbox trước khi thực sự gọi điện</w:t>
            </w:r>
            <w:r>
              <w:rPr>
                <w:b w:val="0"/>
                <w:i w:val="0"/>
                <w:color w:val="B71C1C"/>
                <w:sz w:val="21"/>
                <w:u w:val="none"/>
              </w:rPr>
              <w:br w:type="textWrapping"/>
            </w:r>
            <w:r>
              <w:rPr>
                <w:b w:val="0"/>
                <w:i w:val="0"/>
                <w:color w:val="B71C1C"/>
                <w:sz w:val="21"/>
                <w:u w:val="none"/>
              </w:rPr>
              <w:t>• Để lead &gt; 3 ngày không liên hệ mà không báo trưởng nhóm</w:t>
            </w:r>
            <w:r>
              <w:rPr>
                <w:b w:val="0"/>
                <w:i w:val="0"/>
                <w:color w:val="B71C1C"/>
                <w:sz w:val="21"/>
                <w:u w:val="none"/>
              </w:rPr>
              <w:br w:type="textWrapping"/>
            </w:r>
            <w:r>
              <w:rPr>
                <w:b w:val="0"/>
                <w:i w:val="0"/>
                <w:color w:val="B71C1C"/>
                <w:sz w:val="21"/>
                <w:u w:val="none"/>
              </w:rPr>
              <w:t>• Chia sẻ link file data/google_creds.json cho người ngoài</w:t>
            </w:r>
          </w:p>
        </w:tc>
      </w:tr>
    </w:tbl>
    <w:p w14:paraId="01EA90CF"/>
    <w:p w14:paraId="5EA2DEB3">
      <w:pPr>
        <w:pBdr>
          <w:bottom w:val="single" w:color="90CAF9" w:sz="4" w:space="0"/>
        </w:pBdr>
        <w:spacing w:before="120" w:after="120"/>
      </w:pPr>
    </w:p>
    <w:p w14:paraId="2FAF73CA">
      <w:pPr>
        <w:pBdr>
          <w:bottom w:val="single" w:color="0D47A1" w:sz="6" w:space="0"/>
        </w:pBdr>
        <w:spacing w:before="320" w:after="80"/>
      </w:pPr>
      <w:r>
        <w:rPr>
          <w:b/>
          <w:i w:val="0"/>
          <w:color w:val="0D47A1"/>
          <w:sz w:val="32"/>
          <w:u w:val="none"/>
        </w:rPr>
        <w:t>9. KHI BẠN CẦN HỖ TRỢ</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102"/>
      </w:tblGrid>
      <w:tr w14:paraId="14BD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0D47A1" w:sz="6" w:space="0"/>
              <w:left w:val="single" w:color="0D47A1" w:sz="6" w:space="0"/>
              <w:bottom w:val="single" w:color="0D47A1" w:sz="6" w:space="0"/>
              <w:right w:val="single" w:color="0D47A1" w:sz="6" w:space="0"/>
            </w:tcBorders>
            <w:shd w:val="clear" w:color="auto" w:fill="0D47A1"/>
          </w:tcPr>
          <w:p w14:paraId="6F96E27C">
            <w:pPr>
              <w:spacing w:before="60" w:after="60" w:line="240" w:lineRule="auto"/>
              <w:jc w:val="center"/>
            </w:pPr>
            <w:r>
              <w:rPr>
                <w:b/>
                <w:i w:val="0"/>
                <w:color w:val="FFFFFF"/>
                <w:sz w:val="20"/>
                <w:u w:val="none"/>
              </w:rPr>
              <w:t>Loại vấn đề</w:t>
            </w:r>
          </w:p>
        </w:tc>
        <w:tc>
          <w:tcPr>
            <w:tcW w:w="5102" w:type="dxa"/>
            <w:tcBorders>
              <w:top w:val="single" w:color="0D47A1" w:sz="6" w:space="0"/>
              <w:left w:val="single" w:color="0D47A1" w:sz="6" w:space="0"/>
              <w:bottom w:val="single" w:color="0D47A1" w:sz="6" w:space="0"/>
              <w:right w:val="single" w:color="0D47A1" w:sz="6" w:space="0"/>
            </w:tcBorders>
            <w:shd w:val="clear" w:color="auto" w:fill="0D47A1"/>
          </w:tcPr>
          <w:p w14:paraId="2383A9C8">
            <w:pPr>
              <w:spacing w:before="60" w:after="60" w:line="240" w:lineRule="auto"/>
              <w:jc w:val="center"/>
            </w:pPr>
            <w:r>
              <w:rPr>
                <w:b/>
                <w:i w:val="0"/>
                <w:color w:val="FFFFFF"/>
                <w:sz w:val="20"/>
                <w:u w:val="none"/>
              </w:rPr>
              <w:t>Liên hệ</w:t>
            </w:r>
          </w:p>
        </w:tc>
      </w:tr>
      <w:tr w14:paraId="1A94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08BE2139">
            <w:pPr>
              <w:spacing w:before="40" w:after="40" w:line="240" w:lineRule="auto"/>
            </w:pPr>
            <w:r>
              <w:rPr>
                <w:b w:val="0"/>
                <w:i w:val="0"/>
                <w:sz w:val="20"/>
                <w:u w:val="none"/>
              </w:rPr>
              <w:t>Hỏi về sản phẩm / dự án / pháp lý</w:t>
            </w:r>
          </w:p>
        </w:tc>
        <w:tc>
          <w:tcPr>
            <w:tcW w:w="5102" w:type="dxa"/>
            <w:tcBorders>
              <w:top w:val="single" w:color="90CAF9" w:sz="4" w:space="0"/>
              <w:left w:val="single" w:color="90CAF9" w:sz="4" w:space="0"/>
              <w:bottom w:val="single" w:color="90CAF9" w:sz="4" w:space="0"/>
              <w:right w:val="single" w:color="90CAF9" w:sz="4" w:space="0"/>
            </w:tcBorders>
            <w:shd w:val="clear" w:color="auto" w:fill="E3F2FD"/>
          </w:tcPr>
          <w:p w14:paraId="413A4F8B">
            <w:pPr>
              <w:spacing w:before="40" w:after="40" w:line="240" w:lineRule="auto"/>
            </w:pPr>
            <w:r>
              <w:rPr>
                <w:b w:val="0"/>
                <w:i w:val="0"/>
                <w:sz w:val="20"/>
                <w:u w:val="none"/>
              </w:rPr>
              <w:t>Hiển (Trưởng nhóm) — Hotline: 0368.557.832</w:t>
            </w:r>
          </w:p>
        </w:tc>
      </w:tr>
      <w:tr w14:paraId="786A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40AB2171">
            <w:pPr>
              <w:spacing w:before="40" w:after="40" w:line="240" w:lineRule="auto"/>
            </w:pPr>
            <w:r>
              <w:rPr>
                <w:b w:val="0"/>
                <w:i w:val="0"/>
                <w:sz w:val="20"/>
                <w:u w:val="none"/>
              </w:rPr>
              <w:t>Hệ thống báo lỗi / không chạy được</w:t>
            </w:r>
          </w:p>
        </w:tc>
        <w:tc>
          <w:tcPr>
            <w:tcW w:w="5102" w:type="dxa"/>
            <w:tcBorders>
              <w:top w:val="single" w:color="90CAF9" w:sz="4" w:space="0"/>
              <w:left w:val="single" w:color="90CAF9" w:sz="4" w:space="0"/>
              <w:bottom w:val="single" w:color="90CAF9" w:sz="4" w:space="0"/>
              <w:right w:val="single" w:color="90CAF9" w:sz="4" w:space="0"/>
            </w:tcBorders>
            <w:shd w:val="clear" w:color="auto" w:fill="FFFFFF"/>
          </w:tcPr>
          <w:p w14:paraId="787DACCF">
            <w:pPr>
              <w:spacing w:before="40" w:after="40" w:line="240" w:lineRule="auto"/>
            </w:pPr>
            <w:r>
              <w:rPr>
                <w:b w:val="0"/>
                <w:i w:val="0"/>
                <w:sz w:val="20"/>
                <w:u w:val="none"/>
              </w:rPr>
              <w:t>Hiển (Trưởng nhóm) hoặc gửi ảnh chụp màn hình vào group</w:t>
            </w:r>
          </w:p>
        </w:tc>
      </w:tr>
      <w:tr w14:paraId="64C9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3DFB99DE">
            <w:pPr>
              <w:spacing w:before="40" w:after="40" w:line="240" w:lineRule="auto"/>
            </w:pPr>
            <w:r>
              <w:rPr>
                <w:b w:val="0"/>
                <w:i w:val="0"/>
                <w:sz w:val="20"/>
                <w:u w:val="none"/>
              </w:rPr>
              <w:t>Không thấy lead trong Google Sheets</w:t>
            </w:r>
          </w:p>
        </w:tc>
        <w:tc>
          <w:tcPr>
            <w:tcW w:w="5102" w:type="dxa"/>
            <w:tcBorders>
              <w:top w:val="single" w:color="90CAF9" w:sz="4" w:space="0"/>
              <w:left w:val="single" w:color="90CAF9" w:sz="4" w:space="0"/>
              <w:bottom w:val="single" w:color="90CAF9" w:sz="4" w:space="0"/>
              <w:right w:val="single" w:color="90CAF9" w:sz="4" w:space="0"/>
            </w:tcBorders>
            <w:shd w:val="clear" w:color="auto" w:fill="E3F2FD"/>
          </w:tcPr>
          <w:p w14:paraId="18729226">
            <w:pPr>
              <w:spacing w:before="40" w:after="40" w:line="240" w:lineRule="auto"/>
            </w:pPr>
            <w:r>
              <w:rPr>
                <w:b w:val="0"/>
                <w:i w:val="0"/>
                <w:sz w:val="20"/>
                <w:u w:val="none"/>
              </w:rPr>
              <w:t>Kiểm tra tab 'SỐ MỚI KS' trước → báo Hiển nếu vẫn không thấy</w:t>
            </w:r>
          </w:p>
        </w:tc>
      </w:tr>
      <w:tr w14:paraId="428B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90CAF9" w:sz="4" w:space="0"/>
              <w:left w:val="single" w:color="90CAF9" w:sz="4" w:space="0"/>
              <w:bottom w:val="single" w:color="90CAF9" w:sz="4" w:space="0"/>
              <w:right w:val="single" w:color="90CAF9" w:sz="4" w:space="0"/>
            </w:tcBorders>
            <w:shd w:val="clear" w:color="auto" w:fill="FFFFFF"/>
          </w:tcPr>
          <w:p w14:paraId="106205A8">
            <w:pPr>
              <w:spacing w:before="40" w:after="40" w:line="240" w:lineRule="auto"/>
            </w:pPr>
            <w:r>
              <w:rPr>
                <w:b w:val="0"/>
                <w:i w:val="0"/>
                <w:sz w:val="20"/>
                <w:u w:val="none"/>
              </w:rPr>
              <w:t>Muốn xem kịch bản telesale / bài đăng FB</w:t>
            </w:r>
          </w:p>
        </w:tc>
        <w:tc>
          <w:tcPr>
            <w:tcW w:w="5102" w:type="dxa"/>
            <w:tcBorders>
              <w:top w:val="single" w:color="90CAF9" w:sz="4" w:space="0"/>
              <w:left w:val="single" w:color="90CAF9" w:sz="4" w:space="0"/>
              <w:bottom w:val="single" w:color="90CAF9" w:sz="4" w:space="0"/>
              <w:right w:val="single" w:color="90CAF9" w:sz="4" w:space="0"/>
            </w:tcBorders>
            <w:shd w:val="clear" w:color="auto" w:fill="FFFFFF"/>
          </w:tcPr>
          <w:p w14:paraId="4134F1C2">
            <w:pPr>
              <w:spacing w:before="40" w:after="40" w:line="240" w:lineRule="auto"/>
            </w:pPr>
            <w:r>
              <w:rPr>
                <w:b w:val="0"/>
                <w:i w:val="0"/>
                <w:sz w:val="20"/>
                <w:u w:val="none"/>
              </w:rPr>
              <w:t>Double-click Viet Content.bat trên máy tính của Hiển</w:t>
            </w:r>
          </w:p>
        </w:tc>
      </w:tr>
      <w:tr w14:paraId="198B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2" w:type="dxa"/>
            <w:tcBorders>
              <w:top w:val="single" w:color="90CAF9" w:sz="4" w:space="0"/>
              <w:left w:val="single" w:color="90CAF9" w:sz="4" w:space="0"/>
              <w:bottom w:val="single" w:color="90CAF9" w:sz="4" w:space="0"/>
              <w:right w:val="single" w:color="90CAF9" w:sz="4" w:space="0"/>
            </w:tcBorders>
            <w:shd w:val="clear" w:color="auto" w:fill="E3F2FD"/>
          </w:tcPr>
          <w:p w14:paraId="7440747A">
            <w:pPr>
              <w:spacing w:before="40" w:after="40" w:line="240" w:lineRule="auto"/>
            </w:pPr>
            <w:r>
              <w:rPr>
                <w:b w:val="0"/>
                <w:i w:val="0"/>
                <w:sz w:val="20"/>
                <w:u w:val="none"/>
              </w:rPr>
              <w:t>Khách phức tạp, không biết xử lý</w:t>
            </w:r>
          </w:p>
        </w:tc>
        <w:tc>
          <w:tcPr>
            <w:tcW w:w="5102" w:type="dxa"/>
            <w:tcBorders>
              <w:top w:val="single" w:color="90CAF9" w:sz="4" w:space="0"/>
              <w:left w:val="single" w:color="90CAF9" w:sz="4" w:space="0"/>
              <w:bottom w:val="single" w:color="90CAF9" w:sz="4" w:space="0"/>
              <w:right w:val="single" w:color="90CAF9" w:sz="4" w:space="0"/>
            </w:tcBorders>
            <w:shd w:val="clear" w:color="auto" w:fill="E3F2FD"/>
          </w:tcPr>
          <w:p w14:paraId="2339A7B8">
            <w:pPr>
              <w:spacing w:before="40" w:after="40" w:line="240" w:lineRule="auto"/>
            </w:pPr>
            <w:r>
              <w:rPr>
                <w:b w:val="0"/>
                <w:i w:val="0"/>
                <w:sz w:val="20"/>
                <w:u w:val="none"/>
              </w:rPr>
              <w:t>Báo ngay Hiển hoặc Đức / Sơn (Sale Senior)</w:t>
            </w:r>
          </w:p>
        </w:tc>
      </w:tr>
    </w:tbl>
    <w:p w14:paraId="18223DAA"/>
    <w:p w14:paraId="1569DDA1"/>
    <w:p w14:paraId="1BDE0840"/>
    <w:p w14:paraId="3A2E3C96">
      <w:pPr>
        <w:jc w:val="center"/>
      </w:pPr>
      <w:r>
        <w:rPr>
          <w:b/>
          <w:i w:val="0"/>
          <w:color w:val="0D47A1"/>
          <w:sz w:val="28"/>
          <w:u w:val="none"/>
        </w:rPr>
        <w:t>Chúc bạn bán hàng thành công! 💪</w:t>
      </w:r>
      <w:r>
        <w:rPr>
          <w:b w:val="0"/>
          <w:i w:val="0"/>
          <w:color w:val="616161"/>
          <w:sz w:val="20"/>
          <w:u w:val="none"/>
        </w:rPr>
        <w:br w:type="textWrapping"/>
      </w:r>
      <w:r>
        <w:rPr>
          <w:b w:val="0"/>
          <w:i w:val="0"/>
          <w:color w:val="616161"/>
          <w:sz w:val="20"/>
          <w:u w:val="none"/>
        </w:rPr>
        <w:t>Kha Sơn Green Home — KCN Phú Bình, Thái Nguyên</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D30747"/>
    <w:rsid w:val="4A4844D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399</Words>
  <Characters>1441</Characters>
  <Lines>0</Lines>
  <Paragraphs>0</Paragraphs>
  <TotalTime>183</TotalTime>
  <ScaleCrop>false</ScaleCrop>
  <LinksUpToDate>false</LinksUpToDate>
  <CharactersWithSpaces>1772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Hiển</cp:lastModifiedBy>
  <dcterms:modified xsi:type="dcterms:W3CDTF">2026-05-18T09:02:49Z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eyJoZGlkIjoiYTczNGZkOTUwZWQ2YzAxMjAxYWRmN2M3YTgzMjk3M2EiLCJ1c2VySWQiOiIxMzkyMTI5NDYwNTY4In0=</vt:lpwstr>
  </property>
  <property fmtid="{D5CDD505-2E9C-101B-9397-08002B2CF9AE}" pid="3" name="KSOProductBuildVer">
    <vt:lpwstr>1033-12.1.0.26372</vt:lpwstr>
  </property>
  <property fmtid="{D5CDD505-2E9C-101B-9397-08002B2CF9AE}" pid="4" name="ICV">
    <vt:lpwstr>02E2D57B7D4E4411BABE657CAB15DD13_12</vt:lpwstr>
  </property>
</Properties>
</file>